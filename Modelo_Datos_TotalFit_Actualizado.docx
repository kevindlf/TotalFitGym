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0B7DD" w14:textId="77777777" w:rsidR="0067627A" w:rsidRDefault="00000000">
      <w:pPr>
        <w:spacing w:after="480"/>
        <w:jc w:val="center"/>
      </w:pPr>
      <w:r>
        <w:rPr>
          <w:b/>
          <w:color w:val="182B49"/>
          <w:sz w:val="36"/>
        </w:rPr>
        <w:t>MODELO CONCEPTUAL DE DATOS</w:t>
      </w:r>
      <w:r>
        <w:rPr>
          <w:b/>
          <w:color w:val="182B49"/>
          <w:sz w:val="36"/>
        </w:rPr>
        <w:br/>
        <w:t xml:space="preserve">Sistema Web de </w:t>
      </w:r>
      <w:proofErr w:type="spellStart"/>
      <w:r>
        <w:rPr>
          <w:b/>
          <w:color w:val="182B49"/>
          <w:sz w:val="36"/>
        </w:rPr>
        <w:t>Gestión</w:t>
      </w:r>
      <w:proofErr w:type="spellEnd"/>
      <w:r>
        <w:rPr>
          <w:b/>
          <w:color w:val="182B49"/>
          <w:sz w:val="36"/>
        </w:rPr>
        <w:t xml:space="preserve"> de Pagos, </w:t>
      </w:r>
      <w:proofErr w:type="spellStart"/>
      <w:r>
        <w:rPr>
          <w:b/>
          <w:color w:val="182B49"/>
          <w:sz w:val="36"/>
        </w:rPr>
        <w:t>Usuarios</w:t>
      </w:r>
      <w:proofErr w:type="spellEnd"/>
      <w:r>
        <w:rPr>
          <w:b/>
          <w:color w:val="182B49"/>
          <w:sz w:val="36"/>
        </w:rPr>
        <w:t xml:space="preserve"> y </w:t>
      </w:r>
      <w:proofErr w:type="spellStart"/>
      <w:r>
        <w:rPr>
          <w:b/>
          <w:color w:val="182B49"/>
          <w:sz w:val="36"/>
        </w:rPr>
        <w:t>Asistencias</w:t>
      </w:r>
      <w:proofErr w:type="spellEnd"/>
      <w:r>
        <w:rPr>
          <w:b/>
          <w:color w:val="182B49"/>
          <w:sz w:val="36"/>
        </w:rPr>
        <w:t xml:space="preserve"> — Total Fit</w:t>
      </w:r>
    </w:p>
    <w:p w14:paraId="183A57B4" w14:textId="77777777" w:rsidR="0067627A" w:rsidRDefault="00000000">
      <w:pPr>
        <w:spacing w:before="360"/>
      </w:pPr>
      <w:r>
        <w:rPr>
          <w:b/>
          <w:color w:val="182B49"/>
          <w:sz w:val="32"/>
        </w:rPr>
        <w:t xml:space="preserve">1. </w:t>
      </w:r>
      <w:proofErr w:type="spellStart"/>
      <w:r>
        <w:rPr>
          <w:b/>
          <w:color w:val="182B49"/>
          <w:sz w:val="32"/>
        </w:rPr>
        <w:t>Introducción</w:t>
      </w:r>
      <w:proofErr w:type="spellEnd"/>
      <w:r>
        <w:rPr>
          <w:b/>
          <w:color w:val="182B49"/>
          <w:sz w:val="32"/>
        </w:rPr>
        <w:t xml:space="preserve"> y </w:t>
      </w:r>
      <w:proofErr w:type="spellStart"/>
      <w:r>
        <w:rPr>
          <w:b/>
          <w:color w:val="182B49"/>
          <w:sz w:val="32"/>
        </w:rPr>
        <w:t>Objetivo</w:t>
      </w:r>
      <w:proofErr w:type="spellEnd"/>
      <w:r>
        <w:rPr>
          <w:b/>
          <w:color w:val="182B49"/>
          <w:sz w:val="32"/>
        </w:rPr>
        <w:t xml:space="preserve"> del </w:t>
      </w:r>
      <w:proofErr w:type="spellStart"/>
      <w:r>
        <w:rPr>
          <w:b/>
          <w:color w:val="182B49"/>
          <w:sz w:val="32"/>
        </w:rPr>
        <w:t>Modelo</w:t>
      </w:r>
      <w:proofErr w:type="spellEnd"/>
    </w:p>
    <w:p w14:paraId="114353A2" w14:textId="77777777" w:rsidR="0067627A" w:rsidRDefault="00000000"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define la </w:t>
      </w:r>
      <w:proofErr w:type="spellStart"/>
      <w:r>
        <w:t>estructura</w:t>
      </w:r>
      <w:proofErr w:type="spellEnd"/>
      <w:r>
        <w:t xml:space="preserve"> conceptual de la </w:t>
      </w:r>
      <w:proofErr w:type="spellStart"/>
      <w:r>
        <w:t>información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nuevo Sistema Web de Total Fit. Su </w:t>
      </w:r>
      <w:proofErr w:type="spellStart"/>
      <w:r>
        <w:t>propósito</w:t>
      </w:r>
      <w:proofErr w:type="spellEnd"/>
      <w:r>
        <w:t xml:space="preserve"> principal es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'</w:t>
      </w:r>
      <w:proofErr w:type="spellStart"/>
      <w:r>
        <w:t>puente</w:t>
      </w:r>
      <w:proofErr w:type="spellEnd"/>
      <w:r>
        <w:t xml:space="preserve"> de </w:t>
      </w:r>
      <w:proofErr w:type="spellStart"/>
      <w:r>
        <w:t>traducción</w:t>
      </w:r>
      <w:proofErr w:type="spellEnd"/>
      <w:r>
        <w:t xml:space="preserve">' entre las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de la </w:t>
      </w:r>
      <w:proofErr w:type="spellStart"/>
      <w:r>
        <w:t>gerencia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que </w:t>
      </w:r>
      <w:proofErr w:type="spellStart"/>
      <w:r>
        <w:t>ejecutará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de software.</w:t>
      </w:r>
    </w:p>
    <w:p w14:paraId="5EEC2D04" w14:textId="77777777" w:rsidR="0067627A" w:rsidRDefault="00000000">
      <w:r>
        <w:t xml:space="preserve">Este </w:t>
      </w:r>
      <w:proofErr w:type="spellStart"/>
      <w:r>
        <w:t>modelo</w:t>
      </w:r>
      <w:proofErr w:type="spellEnd"/>
      <w:r>
        <w:t xml:space="preserve"> es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agnóstico</w:t>
      </w:r>
      <w:proofErr w:type="spellEnd"/>
      <w:r>
        <w:t xml:space="preserve"> a la </w:t>
      </w:r>
      <w:proofErr w:type="spellStart"/>
      <w:r>
        <w:t>tecnología</w:t>
      </w:r>
      <w:proofErr w:type="spellEnd"/>
      <w:r>
        <w:t xml:space="preserve">. </w:t>
      </w:r>
      <w:proofErr w:type="spellStart"/>
      <w:r>
        <w:t>Representa</w:t>
      </w:r>
      <w:proofErr w:type="spellEnd"/>
      <w:r>
        <w:t xml:space="preserve"> las </w:t>
      </w:r>
      <w:proofErr w:type="spellStart"/>
      <w:r>
        <w:t>verdades</w:t>
      </w:r>
      <w:proofErr w:type="spellEnd"/>
      <w:r>
        <w:t xml:space="preserve"> </w:t>
      </w:r>
      <w:proofErr w:type="spellStart"/>
      <w:r>
        <w:t>absolutas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 xml:space="preserve">, las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cumplirse</w:t>
      </w:r>
      <w:proofErr w:type="spellEnd"/>
      <w:r>
        <w:t xml:space="preserve"> </w:t>
      </w:r>
      <w:proofErr w:type="spellStart"/>
      <w:r>
        <w:t>obligatoriamente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sea que la base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MongoDB (stack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), PostgreSQL, 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motor de </w:t>
      </w:r>
      <w:proofErr w:type="spellStart"/>
      <w:r>
        <w:t>almacenamiento</w:t>
      </w:r>
      <w:proofErr w:type="spellEnd"/>
      <w:r>
        <w:t>.</w:t>
      </w:r>
    </w:p>
    <w:p w14:paraId="2587D104" w14:textId="77777777" w:rsidR="0067627A" w:rsidRDefault="00000000">
      <w:pPr>
        <w:spacing w:before="360"/>
      </w:pPr>
      <w:r>
        <w:rPr>
          <w:b/>
          <w:color w:val="182B49"/>
          <w:sz w:val="32"/>
        </w:rPr>
        <w:t xml:space="preserve">2. </w:t>
      </w:r>
      <w:proofErr w:type="spellStart"/>
      <w:r>
        <w:rPr>
          <w:b/>
          <w:color w:val="182B49"/>
          <w:sz w:val="32"/>
        </w:rPr>
        <w:t>Catálogo</w:t>
      </w:r>
      <w:proofErr w:type="spellEnd"/>
      <w:r>
        <w:rPr>
          <w:b/>
          <w:color w:val="182B49"/>
          <w:sz w:val="32"/>
        </w:rPr>
        <w:t xml:space="preserve"> de </w:t>
      </w:r>
      <w:proofErr w:type="spellStart"/>
      <w:r>
        <w:rPr>
          <w:b/>
          <w:color w:val="182B49"/>
          <w:sz w:val="32"/>
        </w:rPr>
        <w:t>Entidades</w:t>
      </w:r>
      <w:proofErr w:type="spellEnd"/>
      <w:r>
        <w:rPr>
          <w:b/>
          <w:color w:val="182B49"/>
          <w:sz w:val="32"/>
        </w:rPr>
        <w:t xml:space="preserve"> </w:t>
      </w:r>
      <w:proofErr w:type="spellStart"/>
      <w:r>
        <w:rPr>
          <w:b/>
          <w:color w:val="182B49"/>
          <w:sz w:val="32"/>
        </w:rPr>
        <w:t>Principales</w:t>
      </w:r>
      <w:proofErr w:type="spellEnd"/>
    </w:p>
    <w:p w14:paraId="666A42C5" w14:textId="77777777" w:rsidR="0067627A" w:rsidRDefault="00000000">
      <w:r>
        <w:t xml:space="preserve">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cuatro </w:t>
      </w:r>
      <w:proofErr w:type="spellStart"/>
      <w:r>
        <w:t>objetos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establecimiento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, </w:t>
      </w:r>
      <w:proofErr w:type="spellStart"/>
      <w:r>
        <w:t>procesar</w:t>
      </w:r>
      <w:proofErr w:type="spellEnd"/>
      <w:r>
        <w:t xml:space="preserve"> y </w:t>
      </w:r>
      <w:proofErr w:type="spellStart"/>
      <w:r>
        <w:t>resguardar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5"/>
        <w:gridCol w:w="3117"/>
        <w:gridCol w:w="3118"/>
      </w:tblGrid>
      <w:tr w:rsidR="0067627A" w14:paraId="0D3FA18C" w14:textId="77777777">
        <w:tc>
          <w:tcPr>
            <w:tcW w:w="3120" w:type="dxa"/>
            <w:shd w:val="clear" w:color="auto" w:fill="182B49"/>
          </w:tcPr>
          <w:p w14:paraId="159061E0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Entidad</w:t>
            </w:r>
            <w:proofErr w:type="spellEnd"/>
          </w:p>
        </w:tc>
        <w:tc>
          <w:tcPr>
            <w:tcW w:w="3120" w:type="dxa"/>
            <w:shd w:val="clear" w:color="auto" w:fill="182B49"/>
          </w:tcPr>
          <w:p w14:paraId="5F078DD6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en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el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Negocio</w:t>
            </w:r>
            <w:proofErr w:type="spellEnd"/>
          </w:p>
        </w:tc>
        <w:tc>
          <w:tcPr>
            <w:tcW w:w="3120" w:type="dxa"/>
            <w:shd w:val="clear" w:color="auto" w:fill="182B49"/>
          </w:tcPr>
          <w:p w14:paraId="3FD9452D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Atributos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Conceptuales</w:t>
            </w:r>
            <w:proofErr w:type="spellEnd"/>
          </w:p>
        </w:tc>
      </w:tr>
      <w:tr w:rsidR="0067627A" w14:paraId="2849EF66" w14:textId="77777777">
        <w:tc>
          <w:tcPr>
            <w:tcW w:w="3120" w:type="dxa"/>
          </w:tcPr>
          <w:p w14:paraId="5D25354D" w14:textId="77777777" w:rsidR="0067627A" w:rsidRDefault="00000000">
            <w:pPr>
              <w:spacing w:line="240" w:lineRule="auto"/>
            </w:pPr>
            <w:r>
              <w:t>SEDE</w:t>
            </w:r>
          </w:p>
        </w:tc>
        <w:tc>
          <w:tcPr>
            <w:tcW w:w="3120" w:type="dxa"/>
          </w:tcPr>
          <w:p w14:paraId="777AA2B6" w14:textId="77777777" w:rsidR="0067627A" w:rsidRDefault="00000000">
            <w:pPr>
              <w:spacing w:line="240" w:lineRule="auto"/>
            </w:pPr>
            <w:r>
              <w:t xml:space="preserve">Espacio </w:t>
            </w:r>
            <w:proofErr w:type="spellStart"/>
            <w:r>
              <w:t>físico</w:t>
            </w:r>
            <w:proofErr w:type="spellEnd"/>
            <w:r>
              <w:t xml:space="preserve"> o </w:t>
            </w:r>
            <w:proofErr w:type="spellStart"/>
            <w:r>
              <w:t>sucursal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opera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gimnasio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36C114DB" w14:textId="77777777" w:rsidR="0067627A" w:rsidRDefault="00000000">
            <w:pPr>
              <w:spacing w:line="240" w:lineRule="auto"/>
            </w:pPr>
            <w:r>
              <w:t xml:space="preserve">• ID de </w:t>
            </w:r>
            <w:proofErr w:type="spellStart"/>
            <w:r>
              <w:t>Sede</w:t>
            </w:r>
            <w:proofErr w:type="spellEnd"/>
            <w:r>
              <w:br/>
              <w:t xml:space="preserve">• </w:t>
            </w:r>
            <w:proofErr w:type="spellStart"/>
            <w:r>
              <w:t>Nombre</w:t>
            </w:r>
            <w:proofErr w:type="spellEnd"/>
            <w:r>
              <w:br/>
              <w:t xml:space="preserve">• </w:t>
            </w:r>
            <w:proofErr w:type="spellStart"/>
            <w:r>
              <w:t>Dirección</w:t>
            </w:r>
            <w:proofErr w:type="spellEnd"/>
          </w:p>
        </w:tc>
      </w:tr>
      <w:tr w:rsidR="0067627A" w14:paraId="73C2CAF8" w14:textId="77777777">
        <w:tc>
          <w:tcPr>
            <w:tcW w:w="3120" w:type="dxa"/>
          </w:tcPr>
          <w:p w14:paraId="3771EDBA" w14:textId="77777777" w:rsidR="0067627A" w:rsidRDefault="00000000">
            <w:pPr>
              <w:spacing w:line="240" w:lineRule="auto"/>
            </w:pPr>
            <w:r>
              <w:t>USUARIO</w:t>
            </w:r>
          </w:p>
        </w:tc>
        <w:tc>
          <w:tcPr>
            <w:tcW w:w="3120" w:type="dxa"/>
          </w:tcPr>
          <w:p w14:paraId="28B9D1F6" w14:textId="77777777" w:rsidR="0067627A" w:rsidRDefault="00000000">
            <w:pPr>
              <w:spacing w:line="240" w:lineRule="auto"/>
            </w:pPr>
            <w:r>
              <w:t xml:space="preserve">Persona </w:t>
            </w:r>
            <w:proofErr w:type="spellStart"/>
            <w:r>
              <w:t>física</w:t>
            </w:r>
            <w:proofErr w:type="spellEnd"/>
            <w:r>
              <w:t xml:space="preserve"> con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institución</w:t>
            </w:r>
            <w:proofErr w:type="spellEnd"/>
            <w:r>
              <w:t xml:space="preserve">. Se divide </w:t>
            </w:r>
            <w:proofErr w:type="spellStart"/>
            <w:r>
              <w:t>en</w:t>
            </w:r>
            <w:proofErr w:type="spellEnd"/>
            <w:r>
              <w:t xml:space="preserve"> dos sub-roles </w:t>
            </w:r>
            <w:proofErr w:type="spellStart"/>
            <w:r>
              <w:t>lógicos</w:t>
            </w:r>
            <w:proofErr w:type="spellEnd"/>
            <w:r>
              <w:t xml:space="preserve">: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Administrador</w:t>
            </w:r>
            <w:proofErr w:type="spellEnd"/>
            <w:r>
              <w:t xml:space="preserve"> y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>/Socio.</w:t>
            </w:r>
          </w:p>
        </w:tc>
        <w:tc>
          <w:tcPr>
            <w:tcW w:w="3120" w:type="dxa"/>
          </w:tcPr>
          <w:p w14:paraId="7BB89897" w14:textId="77777777" w:rsidR="0067627A" w:rsidRDefault="00000000">
            <w:pPr>
              <w:spacing w:line="240" w:lineRule="auto"/>
            </w:pPr>
            <w:r>
              <w:t>• DNI (</w:t>
            </w:r>
            <w:proofErr w:type="spellStart"/>
            <w:r>
              <w:t>Identificador</w:t>
            </w:r>
            <w:proofErr w:type="spellEnd"/>
            <w:r>
              <w:t xml:space="preserve"> clave)</w:t>
            </w:r>
            <w:r>
              <w:br/>
              <w:t xml:space="preserve">• </w:t>
            </w:r>
            <w:proofErr w:type="spellStart"/>
            <w:r>
              <w:t>Nombre</w:t>
            </w:r>
            <w:proofErr w:type="spellEnd"/>
            <w:r>
              <w:t xml:space="preserve"> y </w:t>
            </w:r>
            <w:proofErr w:type="spellStart"/>
            <w:r>
              <w:t>Apellido</w:t>
            </w:r>
            <w:proofErr w:type="spellEnd"/>
            <w:r>
              <w:br/>
              <w:t xml:space="preserve">•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br/>
              <w:t xml:space="preserve">• Rol (Admin / </w:t>
            </w:r>
            <w:proofErr w:type="spellStart"/>
            <w:r>
              <w:t>Cliente</w:t>
            </w:r>
            <w:proofErr w:type="spellEnd"/>
            <w:r>
              <w:t>)</w:t>
            </w:r>
            <w:r>
              <w:br/>
              <w:t>• Estado (</w:t>
            </w:r>
            <w:proofErr w:type="spellStart"/>
            <w:r>
              <w:t>Activo</w:t>
            </w:r>
            <w:proofErr w:type="spellEnd"/>
            <w:r>
              <w:t xml:space="preserve"> / </w:t>
            </w:r>
            <w:proofErr w:type="spellStart"/>
            <w:r>
              <w:t>Inactivo</w:t>
            </w:r>
            <w:proofErr w:type="spellEnd"/>
            <w:r>
              <w:t>)</w:t>
            </w:r>
            <w:r>
              <w:br/>
              <w:t xml:space="preserve">• </w:t>
            </w:r>
            <w:proofErr w:type="spellStart"/>
            <w:r>
              <w:t>Sede</w:t>
            </w:r>
            <w:proofErr w:type="spellEnd"/>
            <w:r>
              <w:t xml:space="preserve"> de </w:t>
            </w:r>
            <w:proofErr w:type="spellStart"/>
            <w:r>
              <w:t>origen</w:t>
            </w:r>
            <w:proofErr w:type="spellEnd"/>
          </w:p>
        </w:tc>
      </w:tr>
      <w:tr w:rsidR="0067627A" w14:paraId="2C911DAB" w14:textId="77777777">
        <w:tc>
          <w:tcPr>
            <w:tcW w:w="3120" w:type="dxa"/>
          </w:tcPr>
          <w:p w14:paraId="12F17E83" w14:textId="77777777" w:rsidR="0067627A" w:rsidRDefault="00000000">
            <w:pPr>
              <w:spacing w:line="240" w:lineRule="auto"/>
            </w:pPr>
            <w:r>
              <w:t>PAGO</w:t>
            </w:r>
          </w:p>
        </w:tc>
        <w:tc>
          <w:tcPr>
            <w:tcW w:w="3120" w:type="dxa"/>
          </w:tcPr>
          <w:p w14:paraId="558F2927" w14:textId="77777777" w:rsidR="0067627A" w:rsidRDefault="00000000">
            <w:pPr>
              <w:spacing w:line="240" w:lineRule="auto"/>
            </w:pPr>
            <w:proofErr w:type="spellStart"/>
            <w:r>
              <w:t>Transacción</w:t>
            </w:r>
            <w:proofErr w:type="spellEnd"/>
            <w:r>
              <w:t xml:space="preserve"> </w:t>
            </w:r>
            <w:proofErr w:type="spellStart"/>
            <w:r>
              <w:t>económica</w:t>
            </w:r>
            <w:proofErr w:type="spellEnd"/>
            <w:r>
              <w:t xml:space="preserve"> que </w:t>
            </w:r>
            <w:proofErr w:type="spellStart"/>
            <w:r>
              <w:t>acredita</w:t>
            </w:r>
            <w:proofErr w:type="spellEnd"/>
            <w:r>
              <w:t xml:space="preserve"> la </w:t>
            </w:r>
            <w:proofErr w:type="spellStart"/>
            <w:r>
              <w:t>compra</w:t>
            </w:r>
            <w:proofErr w:type="spellEnd"/>
            <w:r>
              <w:t xml:space="preserve"> de un </w:t>
            </w:r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entrenamiento</w:t>
            </w:r>
            <w:proofErr w:type="spellEnd"/>
            <w:r>
              <w:t xml:space="preserve">. Es </w:t>
            </w:r>
            <w:proofErr w:type="spellStart"/>
            <w:r>
              <w:t>el</w:t>
            </w:r>
            <w:proofErr w:type="spellEnd"/>
            <w:r>
              <w:t xml:space="preserve"> '</w:t>
            </w:r>
            <w:proofErr w:type="spellStart"/>
            <w:r>
              <w:t>título</w:t>
            </w:r>
            <w:proofErr w:type="spellEnd"/>
            <w:r>
              <w:t xml:space="preserve"> de derecho' que </w:t>
            </w:r>
            <w:proofErr w:type="spellStart"/>
            <w:r>
              <w:t>el</w:t>
            </w:r>
            <w:proofErr w:type="spellEnd"/>
            <w:r>
              <w:t xml:space="preserve"> socio </w:t>
            </w:r>
            <w:proofErr w:type="spellStart"/>
            <w:r>
              <w:t>intercambia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702A9488" w14:textId="77777777" w:rsidR="0067627A" w:rsidRDefault="00000000">
            <w:pPr>
              <w:spacing w:line="240" w:lineRule="auto"/>
            </w:pPr>
            <w:r>
              <w:t xml:space="preserve">• Monto </w:t>
            </w:r>
            <w:proofErr w:type="spellStart"/>
            <w:r>
              <w:t>abonado</w:t>
            </w:r>
            <w:proofErr w:type="spellEnd"/>
            <w:r>
              <w:br/>
              <w:t xml:space="preserve">•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cobro</w:t>
            </w:r>
            <w:proofErr w:type="spellEnd"/>
            <w:r>
              <w:br/>
              <w:t xml:space="preserve">•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vencimiento</w:t>
            </w:r>
            <w:proofErr w:type="spellEnd"/>
            <w:r>
              <w:br/>
              <w:t xml:space="preserve">• </w:t>
            </w:r>
            <w:proofErr w:type="spellStart"/>
            <w:r>
              <w:t>Método</w:t>
            </w:r>
            <w:proofErr w:type="spellEnd"/>
            <w:r>
              <w:t xml:space="preserve"> (</w:t>
            </w:r>
            <w:proofErr w:type="spellStart"/>
            <w:r>
              <w:t>Efectivo</w:t>
            </w:r>
            <w:proofErr w:type="spellEnd"/>
            <w:r>
              <w:t>/</w:t>
            </w:r>
            <w:proofErr w:type="spellStart"/>
            <w:r>
              <w:t>Transf</w:t>
            </w:r>
            <w:proofErr w:type="spellEnd"/>
            <w:r>
              <w:t>/QR)</w:t>
            </w:r>
            <w:r>
              <w:br/>
              <w:t xml:space="preserve">• Tipo de </w:t>
            </w:r>
            <w:proofErr w:type="spellStart"/>
            <w:r>
              <w:t>pase</w:t>
            </w:r>
            <w:proofErr w:type="spellEnd"/>
            <w:r>
              <w:t xml:space="preserve"> (3 </w:t>
            </w:r>
            <w:proofErr w:type="spellStart"/>
            <w:r>
              <w:t>veces</w:t>
            </w:r>
            <w:proofErr w:type="spellEnd"/>
            <w:r>
              <w:t>, libre, etc.)</w:t>
            </w:r>
            <w:r>
              <w:br/>
              <w:t>• Admin receptor (</w:t>
            </w:r>
            <w:proofErr w:type="spellStart"/>
            <w:r>
              <w:t>Auditoría</w:t>
            </w:r>
            <w:proofErr w:type="spellEnd"/>
            <w:r>
              <w:t>)</w:t>
            </w:r>
          </w:p>
        </w:tc>
      </w:tr>
      <w:tr w:rsidR="0067627A" w14:paraId="4F28EA39" w14:textId="77777777">
        <w:tc>
          <w:tcPr>
            <w:tcW w:w="3120" w:type="dxa"/>
          </w:tcPr>
          <w:p w14:paraId="562BF120" w14:textId="77777777" w:rsidR="0067627A" w:rsidRDefault="00000000">
            <w:pPr>
              <w:spacing w:line="240" w:lineRule="auto"/>
            </w:pPr>
            <w:r>
              <w:t>ASISTENCIA</w:t>
            </w:r>
          </w:p>
        </w:tc>
        <w:tc>
          <w:tcPr>
            <w:tcW w:w="3120" w:type="dxa"/>
          </w:tcPr>
          <w:p w14:paraId="6ECE47D1" w14:textId="77777777" w:rsidR="0067627A" w:rsidRDefault="00000000">
            <w:pPr>
              <w:spacing w:line="240" w:lineRule="auto"/>
            </w:pPr>
            <w:proofErr w:type="spellStart"/>
            <w:r>
              <w:t>Evento</w:t>
            </w:r>
            <w:proofErr w:type="spellEnd"/>
            <w:r>
              <w:t xml:space="preserve"> </w:t>
            </w:r>
            <w:proofErr w:type="spellStart"/>
            <w:r>
              <w:t>físico</w:t>
            </w:r>
            <w:proofErr w:type="spellEnd"/>
            <w:r>
              <w:t xml:space="preserve"> de </w:t>
            </w:r>
            <w:proofErr w:type="spellStart"/>
            <w:r>
              <w:t>ingreso</w:t>
            </w:r>
            <w:proofErr w:type="spellEnd"/>
            <w:r>
              <w:t xml:space="preserve"> al local. </w:t>
            </w:r>
            <w:proofErr w:type="spellStart"/>
            <w:r>
              <w:t>Funciona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bitácora</w:t>
            </w:r>
            <w:proofErr w:type="spellEnd"/>
            <w:r>
              <w:t xml:space="preserve"> de control de </w:t>
            </w:r>
            <w:proofErr w:type="spellStart"/>
            <w:r>
              <w:t>tráfico</w:t>
            </w:r>
            <w:proofErr w:type="spellEnd"/>
            <w:r>
              <w:t xml:space="preserve"> y </w:t>
            </w:r>
            <w:proofErr w:type="spellStart"/>
            <w:r>
              <w:t>presentismo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recepción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7AA60C0B" w14:textId="77777777" w:rsidR="0067627A" w:rsidRDefault="00000000">
            <w:pPr>
              <w:spacing w:line="240" w:lineRule="auto"/>
            </w:pPr>
            <w:r>
              <w:t xml:space="preserve">• </w:t>
            </w:r>
            <w:proofErr w:type="spellStart"/>
            <w:r>
              <w:t>Fecha</w:t>
            </w:r>
            <w:proofErr w:type="spellEnd"/>
            <w:r>
              <w:t xml:space="preserve"> y hora del </w:t>
            </w:r>
            <w:proofErr w:type="spellStart"/>
            <w:r>
              <w:t>acceso</w:t>
            </w:r>
            <w:proofErr w:type="spellEnd"/>
            <w:r>
              <w:br/>
              <w:t>• DNI del socio</w:t>
            </w:r>
            <w:r>
              <w:br/>
              <w:t xml:space="preserve">• </w:t>
            </w:r>
            <w:proofErr w:type="spellStart"/>
            <w:r>
              <w:t>Método</w:t>
            </w:r>
            <w:proofErr w:type="spellEnd"/>
            <w:r>
              <w:t xml:space="preserve"> de </w:t>
            </w:r>
            <w:proofErr w:type="spellStart"/>
            <w:r>
              <w:t>lectura</w:t>
            </w:r>
            <w:proofErr w:type="spellEnd"/>
          </w:p>
        </w:tc>
      </w:tr>
    </w:tbl>
    <w:p w14:paraId="6FAE59A8" w14:textId="77777777" w:rsidR="0067627A" w:rsidRDefault="0067627A">
      <w:pPr>
        <w:spacing w:after="240"/>
      </w:pPr>
    </w:p>
    <w:p w14:paraId="0EB270C7" w14:textId="77777777" w:rsidR="0067627A" w:rsidRDefault="00000000">
      <w:pPr>
        <w:spacing w:before="360"/>
      </w:pPr>
      <w:r>
        <w:rPr>
          <w:b/>
          <w:color w:val="182B49"/>
          <w:sz w:val="32"/>
        </w:rPr>
        <w:lastRenderedPageBreak/>
        <w:t xml:space="preserve">3. Mapa de </w:t>
      </w:r>
      <w:proofErr w:type="spellStart"/>
      <w:r>
        <w:rPr>
          <w:b/>
          <w:color w:val="182B49"/>
          <w:sz w:val="32"/>
        </w:rPr>
        <w:t>Relaciones</w:t>
      </w:r>
      <w:proofErr w:type="spellEnd"/>
      <w:r>
        <w:rPr>
          <w:b/>
          <w:color w:val="182B49"/>
          <w:sz w:val="32"/>
        </w:rPr>
        <w:t xml:space="preserve"> del </w:t>
      </w:r>
      <w:proofErr w:type="spellStart"/>
      <w:r>
        <w:rPr>
          <w:b/>
          <w:color w:val="182B49"/>
          <w:sz w:val="32"/>
        </w:rPr>
        <w:t>Negocio</w:t>
      </w:r>
      <w:proofErr w:type="spellEnd"/>
    </w:p>
    <w:p w14:paraId="6E9D47C0" w14:textId="77777777" w:rsidR="0067627A" w:rsidRDefault="00000000">
      <w:r>
        <w:t xml:space="preserve">Las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declaradas</w:t>
      </w:r>
      <w:proofErr w:type="spellEnd"/>
      <w:r>
        <w:t xml:space="preserve"> </w:t>
      </w:r>
      <w:proofErr w:type="spellStart"/>
      <w:r>
        <w:t>interactúan</w:t>
      </w:r>
      <w:proofErr w:type="spellEnd"/>
      <w:r>
        <w:t xml:space="preserve"> de forma </w:t>
      </w:r>
      <w:proofErr w:type="spellStart"/>
      <w:r>
        <w:t>dinámica</w:t>
      </w:r>
      <w:proofErr w:type="spellEnd"/>
      <w:r>
        <w:t xml:space="preserve"> bajo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cardinalidad</w:t>
      </w:r>
      <w:proofErr w:type="spellEnd"/>
      <w:r>
        <w:t>:</w:t>
      </w:r>
    </w:p>
    <w:p w14:paraId="22D67934" w14:textId="77777777" w:rsidR="0067627A" w:rsidRDefault="00000000">
      <w:pPr>
        <w:pStyle w:val="Listaconvietas"/>
      </w:pPr>
      <w:r>
        <w:t xml:space="preserve">• </w:t>
      </w:r>
      <w:proofErr w:type="spellStart"/>
      <w:r>
        <w:t>Sede</w:t>
      </w:r>
      <w:proofErr w:type="spellEnd"/>
      <w:r>
        <w:t xml:space="preserve"> ↔ </w:t>
      </w:r>
      <w:proofErr w:type="spellStart"/>
      <w:r>
        <w:t>Usuario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N): Una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albergar</w:t>
      </w:r>
      <w:proofErr w:type="spellEnd"/>
      <w:r>
        <w:t xml:space="preserve"> a MUCHOS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se inscribe u opera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ÚNICA </w:t>
      </w:r>
      <w:proofErr w:type="spellStart"/>
      <w:r>
        <w:t>sede</w:t>
      </w:r>
      <w:proofErr w:type="spellEnd"/>
      <w:r>
        <w:t>.</w:t>
      </w:r>
    </w:p>
    <w:p w14:paraId="18F47B76" w14:textId="77777777" w:rsidR="0067627A" w:rsidRDefault="00000000">
      <w:pPr>
        <w:pStyle w:val="Listaconvietas"/>
      </w:pPr>
      <w:r>
        <w:t xml:space="preserve">• </w:t>
      </w:r>
      <w:proofErr w:type="spellStart"/>
      <w:r>
        <w:t>Cliente</w:t>
      </w:r>
      <w:proofErr w:type="spellEnd"/>
      <w:r>
        <w:t xml:space="preserve"> ↔ Pago (</w:t>
      </w:r>
      <w:proofErr w:type="gramStart"/>
      <w:r>
        <w:t>1 :</w:t>
      </w:r>
      <w:proofErr w:type="gramEnd"/>
      <w:r>
        <w:t xml:space="preserve"> N):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registrar MUCHOS </w:t>
      </w:r>
      <w:proofErr w:type="spellStart"/>
      <w:r>
        <w:t>pagos</w:t>
      </w:r>
      <w:proofErr w:type="spellEnd"/>
      <w:r>
        <w:t xml:space="preserve"> a lo largo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gimnasio</w:t>
      </w:r>
      <w:proofErr w:type="spellEnd"/>
      <w:r>
        <w:t xml:space="preserve"> (</w:t>
      </w:r>
      <w:proofErr w:type="spellStart"/>
      <w:r>
        <w:t>historial</w:t>
      </w:r>
      <w:proofErr w:type="spellEnd"/>
      <w:r>
        <w:t xml:space="preserve">). Sin embargo, </w:t>
      </w:r>
      <w:proofErr w:type="gramStart"/>
      <w:r>
        <w:t>un Pago</w:t>
      </w:r>
      <w:proofErr w:type="gramEnd"/>
      <w:r>
        <w:t xml:space="preserve"> </w:t>
      </w:r>
      <w:proofErr w:type="spellStart"/>
      <w:r>
        <w:t>emitido</w:t>
      </w:r>
      <w:proofErr w:type="spellEnd"/>
      <w:r>
        <w:t xml:space="preserve"> le </w:t>
      </w:r>
      <w:proofErr w:type="spellStart"/>
      <w:r>
        <w:t>pertenece</w:t>
      </w:r>
      <w:proofErr w:type="spellEnd"/>
      <w:r>
        <w:t xml:space="preserve"> a un ÚNICO </w:t>
      </w:r>
      <w:proofErr w:type="spellStart"/>
      <w:r>
        <w:t>cliente</w:t>
      </w:r>
      <w:proofErr w:type="spellEnd"/>
      <w:r>
        <w:t>.</w:t>
      </w:r>
    </w:p>
    <w:p w14:paraId="763120DA" w14:textId="77777777" w:rsidR="0067627A" w:rsidRDefault="00000000">
      <w:pPr>
        <w:pStyle w:val="Listaconvietas"/>
      </w:pPr>
      <w:r>
        <w:t xml:space="preserve">• </w:t>
      </w:r>
      <w:proofErr w:type="spellStart"/>
      <w:r>
        <w:t>Administrador</w:t>
      </w:r>
      <w:proofErr w:type="spellEnd"/>
      <w:r>
        <w:t xml:space="preserve"> ↔ Pago (</w:t>
      </w:r>
      <w:proofErr w:type="gramStart"/>
      <w:r>
        <w:t>1 :</w:t>
      </w:r>
      <w:proofErr w:type="gramEnd"/>
      <w:r>
        <w:t xml:space="preserve"> N): Un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registrar MUCHOS </w:t>
      </w:r>
      <w:proofErr w:type="spellStart"/>
      <w:r>
        <w:t>cobros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turno</w:t>
      </w:r>
      <w:proofErr w:type="spellEnd"/>
      <w:r>
        <w:t xml:space="preserve">. Por control de </w:t>
      </w:r>
      <w:proofErr w:type="spellStart"/>
      <w:r>
        <w:t>caja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Pago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atado</w:t>
      </w:r>
      <w:proofErr w:type="spellEnd"/>
      <w:r>
        <w:t xml:space="preserve"> al ÚNICO </w:t>
      </w:r>
      <w:proofErr w:type="spellStart"/>
      <w:r>
        <w:t>Administrador</w:t>
      </w:r>
      <w:proofErr w:type="spellEnd"/>
      <w:r>
        <w:t xml:space="preserve"> que lo </w:t>
      </w:r>
      <w:proofErr w:type="spellStart"/>
      <w:r>
        <w:t>cobró</w:t>
      </w:r>
      <w:proofErr w:type="spellEnd"/>
      <w:r>
        <w:t>.</w:t>
      </w:r>
    </w:p>
    <w:p w14:paraId="55C633DE" w14:textId="77777777" w:rsidR="0067627A" w:rsidRDefault="00000000">
      <w:pPr>
        <w:pStyle w:val="Listaconvietas"/>
      </w:pPr>
      <w:r>
        <w:t xml:space="preserve">• </w:t>
      </w:r>
      <w:proofErr w:type="spellStart"/>
      <w:r>
        <w:t>Cliente</w:t>
      </w:r>
      <w:proofErr w:type="spellEnd"/>
      <w:r>
        <w:t xml:space="preserve"> ↔ </w:t>
      </w:r>
      <w:proofErr w:type="spellStart"/>
      <w:r>
        <w:t>Asistencia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N):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registrar MUCHAS </w:t>
      </w:r>
      <w:proofErr w:type="spellStart"/>
      <w:r>
        <w:t>asistencias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le </w:t>
      </w:r>
      <w:proofErr w:type="spellStart"/>
      <w:r>
        <w:t>pertenece</w:t>
      </w:r>
      <w:proofErr w:type="spellEnd"/>
      <w:r>
        <w:t xml:space="preserve"> a un ÚNICO </w:t>
      </w:r>
      <w:proofErr w:type="spellStart"/>
      <w:r>
        <w:t>cliente</w:t>
      </w:r>
      <w:proofErr w:type="spellEnd"/>
      <w:r>
        <w:t>.</w:t>
      </w:r>
    </w:p>
    <w:p w14:paraId="2FC0C269" w14:textId="77777777" w:rsidR="0067627A" w:rsidRDefault="00000000">
      <w:pPr>
        <w:spacing w:before="360"/>
      </w:pPr>
      <w:r>
        <w:rPr>
          <w:b/>
          <w:color w:val="182B49"/>
          <w:sz w:val="32"/>
        </w:rPr>
        <w:t xml:space="preserve">4. </w:t>
      </w:r>
      <w:proofErr w:type="spellStart"/>
      <w:r>
        <w:rPr>
          <w:b/>
          <w:color w:val="182B49"/>
          <w:sz w:val="32"/>
        </w:rPr>
        <w:t>Esquema</w:t>
      </w:r>
      <w:proofErr w:type="spellEnd"/>
      <w:r>
        <w:rPr>
          <w:b/>
          <w:color w:val="182B49"/>
          <w:sz w:val="32"/>
        </w:rPr>
        <w:t xml:space="preserve"> Conceptual (</w:t>
      </w:r>
      <w:proofErr w:type="spellStart"/>
      <w:r>
        <w:rPr>
          <w:b/>
          <w:color w:val="182B49"/>
          <w:sz w:val="32"/>
        </w:rPr>
        <w:t>Diagrama</w:t>
      </w:r>
      <w:proofErr w:type="spellEnd"/>
      <w:r>
        <w:rPr>
          <w:b/>
          <w:color w:val="182B49"/>
          <w:sz w:val="32"/>
        </w:rPr>
        <w:t xml:space="preserve"> de </w:t>
      </w:r>
      <w:proofErr w:type="spellStart"/>
      <w:r>
        <w:rPr>
          <w:b/>
          <w:color w:val="182B49"/>
          <w:sz w:val="32"/>
        </w:rPr>
        <w:t>Dominio</w:t>
      </w:r>
      <w:proofErr w:type="spellEnd"/>
      <w:r>
        <w:rPr>
          <w:b/>
          <w:color w:val="182B49"/>
          <w:sz w:val="32"/>
        </w:rPr>
        <w:t>)</w:t>
      </w:r>
    </w:p>
    <w:p w14:paraId="10EF0C2A" w14:textId="77777777" w:rsidR="0067627A" w:rsidRDefault="00000000">
      <w:proofErr w:type="spellStart"/>
      <w:r>
        <w:t>Representación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de las </w:t>
      </w:r>
      <w:proofErr w:type="spellStart"/>
      <w:r>
        <w:t>fronteras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y sus </w:t>
      </w:r>
      <w:proofErr w:type="spellStart"/>
      <w:r>
        <w:t>dependencias</w:t>
      </w:r>
      <w:proofErr w:type="spellEnd"/>
      <w:r>
        <w:t>:</w:t>
      </w:r>
    </w:p>
    <w:p w14:paraId="3DB26ED1" w14:textId="77777777" w:rsidR="0067627A" w:rsidRDefault="00000000">
      <w:pPr>
        <w:ind w:left="720"/>
      </w:pPr>
      <w:r>
        <w:rPr>
          <w:rFonts w:ascii="Courier New" w:hAnsi="Courier New"/>
          <w:color w:val="182B49"/>
          <w:sz w:val="19"/>
        </w:rPr>
        <w:t xml:space="preserve">                                  +--------------+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|     SEDE     |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|  (</w:t>
      </w:r>
      <w:proofErr w:type="spellStart"/>
      <w:r>
        <w:rPr>
          <w:rFonts w:ascii="Courier New" w:hAnsi="Courier New"/>
          <w:color w:val="182B49"/>
          <w:sz w:val="19"/>
        </w:rPr>
        <w:t>Sucursal</w:t>
      </w:r>
      <w:proofErr w:type="spellEnd"/>
      <w:r>
        <w:rPr>
          <w:rFonts w:ascii="Courier New" w:hAnsi="Courier New"/>
          <w:color w:val="182B49"/>
          <w:sz w:val="19"/>
        </w:rPr>
        <w:t>)  |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+--------------+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       |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   </w:t>
      </w:r>
      <w:proofErr w:type="spellStart"/>
      <w:r>
        <w:rPr>
          <w:rFonts w:ascii="Courier New" w:hAnsi="Courier New"/>
          <w:color w:val="182B49"/>
          <w:sz w:val="19"/>
        </w:rPr>
        <w:t>pertenece</w:t>
      </w:r>
      <w:proofErr w:type="spellEnd"/>
      <w:r>
        <w:rPr>
          <w:rFonts w:ascii="Courier New" w:hAnsi="Courier New"/>
          <w:color w:val="182B49"/>
          <w:sz w:val="19"/>
        </w:rPr>
        <w:br/>
        <w:t xml:space="preserve">                                         |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      (1)</w:t>
      </w:r>
      <w:r>
        <w:rPr>
          <w:rFonts w:ascii="Courier New" w:hAnsi="Courier New"/>
          <w:color w:val="182B49"/>
          <w:sz w:val="19"/>
        </w:rPr>
        <w:br/>
        <w:t xml:space="preserve">     +---------------------------------------+</w:t>
      </w:r>
      <w:r>
        <w:rPr>
          <w:rFonts w:ascii="Courier New" w:hAnsi="Courier New"/>
          <w:color w:val="182B49"/>
          <w:sz w:val="19"/>
        </w:rPr>
        <w:br/>
        <w:t xml:space="preserve">     |               USUARIO                 |</w:t>
      </w:r>
      <w:r>
        <w:rPr>
          <w:rFonts w:ascii="Courier New" w:hAnsi="Courier New"/>
          <w:color w:val="182B49"/>
          <w:sz w:val="19"/>
        </w:rPr>
        <w:br/>
        <w:t xml:space="preserve">     |     (</w:t>
      </w:r>
      <w:proofErr w:type="spellStart"/>
      <w:r>
        <w:rPr>
          <w:rFonts w:ascii="Courier New" w:hAnsi="Courier New"/>
          <w:color w:val="182B49"/>
          <w:sz w:val="19"/>
        </w:rPr>
        <w:t>Atributo</w:t>
      </w:r>
      <w:proofErr w:type="spellEnd"/>
      <w:r>
        <w:rPr>
          <w:rFonts w:ascii="Courier New" w:hAnsi="Courier New"/>
          <w:color w:val="182B49"/>
          <w:sz w:val="19"/>
        </w:rPr>
        <w:t xml:space="preserve"> clave: DNI [</w:t>
      </w:r>
      <w:proofErr w:type="spellStart"/>
      <w:r>
        <w:rPr>
          <w:rFonts w:ascii="Courier New" w:hAnsi="Courier New"/>
          <w:color w:val="182B49"/>
          <w:sz w:val="19"/>
        </w:rPr>
        <w:t>Único</w:t>
      </w:r>
      <w:proofErr w:type="spellEnd"/>
      <w:r>
        <w:rPr>
          <w:rFonts w:ascii="Courier New" w:hAnsi="Courier New"/>
          <w:color w:val="182B49"/>
          <w:sz w:val="19"/>
        </w:rPr>
        <w:t>])     |</w:t>
      </w:r>
      <w:r>
        <w:rPr>
          <w:rFonts w:ascii="Courier New" w:hAnsi="Courier New"/>
          <w:color w:val="182B49"/>
          <w:sz w:val="19"/>
        </w:rPr>
        <w:br/>
        <w:t xml:space="preserve">     +---------------------------------------+</w:t>
      </w:r>
      <w:r>
        <w:rPr>
          <w:rFonts w:ascii="Courier New" w:hAnsi="Courier New"/>
          <w:color w:val="182B49"/>
          <w:sz w:val="19"/>
        </w:rPr>
        <w:br/>
        <w:t xml:space="preserve">           |                             |</w:t>
      </w:r>
      <w:r>
        <w:rPr>
          <w:rFonts w:ascii="Courier New" w:hAnsi="Courier New"/>
          <w:color w:val="182B49"/>
          <w:sz w:val="19"/>
        </w:rPr>
        <w:br/>
        <w:t xml:space="preserve">    (Rol: </w:t>
      </w:r>
      <w:proofErr w:type="spellStart"/>
      <w:r>
        <w:rPr>
          <w:rFonts w:ascii="Courier New" w:hAnsi="Courier New"/>
          <w:color w:val="182B49"/>
          <w:sz w:val="19"/>
        </w:rPr>
        <w:t>Cliente</w:t>
      </w:r>
      <w:proofErr w:type="spellEnd"/>
      <w:r>
        <w:rPr>
          <w:rFonts w:ascii="Courier New" w:hAnsi="Courier New"/>
          <w:color w:val="182B49"/>
          <w:sz w:val="19"/>
        </w:rPr>
        <w:t>)                (Rol: Admin)</w:t>
      </w:r>
      <w:r>
        <w:rPr>
          <w:rFonts w:ascii="Courier New" w:hAnsi="Courier New"/>
          <w:color w:val="182B49"/>
          <w:sz w:val="19"/>
        </w:rPr>
        <w:br/>
        <w:t xml:space="preserve">           |                             |</w:t>
      </w:r>
      <w:r>
        <w:rPr>
          <w:rFonts w:ascii="Courier New" w:hAnsi="Courier New"/>
          <w:color w:val="182B49"/>
          <w:sz w:val="19"/>
        </w:rPr>
        <w:br/>
        <w:t xml:space="preserve">          (1)                           (1)</w:t>
      </w:r>
      <w:r>
        <w:rPr>
          <w:rFonts w:ascii="Courier New" w:hAnsi="Courier New"/>
          <w:color w:val="182B49"/>
          <w:sz w:val="19"/>
        </w:rPr>
        <w:br/>
        <w:t xml:space="preserve">           |                             |</w:t>
      </w:r>
      <w:r>
        <w:rPr>
          <w:rFonts w:ascii="Courier New" w:hAnsi="Courier New"/>
          <w:color w:val="182B49"/>
          <w:sz w:val="19"/>
        </w:rPr>
        <w:br/>
        <w:t xml:space="preserve">      genera/</w:t>
      </w:r>
      <w:proofErr w:type="spellStart"/>
      <w:r>
        <w:rPr>
          <w:rFonts w:ascii="Courier New" w:hAnsi="Courier New"/>
          <w:color w:val="182B49"/>
          <w:sz w:val="19"/>
        </w:rPr>
        <w:t>tiene</w:t>
      </w:r>
      <w:proofErr w:type="spellEnd"/>
      <w:r>
        <w:rPr>
          <w:rFonts w:ascii="Courier New" w:hAnsi="Courier New"/>
          <w:color w:val="182B49"/>
          <w:sz w:val="19"/>
        </w:rPr>
        <w:t xml:space="preserve">                   </w:t>
      </w:r>
      <w:proofErr w:type="spellStart"/>
      <w:r>
        <w:rPr>
          <w:rFonts w:ascii="Courier New" w:hAnsi="Courier New"/>
          <w:color w:val="182B49"/>
          <w:sz w:val="19"/>
        </w:rPr>
        <w:t>registra</w:t>
      </w:r>
      <w:proofErr w:type="spellEnd"/>
      <w:r>
        <w:rPr>
          <w:rFonts w:ascii="Courier New" w:hAnsi="Courier New"/>
          <w:color w:val="182B49"/>
          <w:sz w:val="19"/>
        </w:rPr>
        <w:br/>
        <w:t xml:space="preserve">           |                             |</w:t>
      </w:r>
      <w:r>
        <w:rPr>
          <w:rFonts w:ascii="Courier New" w:hAnsi="Courier New"/>
          <w:color w:val="182B49"/>
          <w:sz w:val="19"/>
        </w:rPr>
        <w:br/>
        <w:t xml:space="preserve">          (N)                           (N)</w:t>
      </w:r>
      <w:r>
        <w:rPr>
          <w:rFonts w:ascii="Courier New" w:hAnsi="Courier New"/>
          <w:color w:val="182B49"/>
          <w:sz w:val="19"/>
        </w:rPr>
        <w:br/>
        <w:t xml:space="preserve">     +--------------+              +--------------+</w:t>
      </w:r>
      <w:r>
        <w:rPr>
          <w:rFonts w:ascii="Courier New" w:hAnsi="Courier New"/>
          <w:color w:val="182B49"/>
          <w:sz w:val="19"/>
        </w:rPr>
        <w:br/>
        <w:t xml:space="preserve">     |  ASISTENCIA  |              |     PAGO     |</w:t>
      </w:r>
      <w:r>
        <w:rPr>
          <w:rFonts w:ascii="Courier New" w:hAnsi="Courier New"/>
          <w:color w:val="182B49"/>
          <w:sz w:val="19"/>
        </w:rPr>
        <w:br/>
        <w:t xml:space="preserve">     | (</w:t>
      </w:r>
      <w:proofErr w:type="spellStart"/>
      <w:r>
        <w:rPr>
          <w:rFonts w:ascii="Courier New" w:hAnsi="Courier New"/>
          <w:color w:val="182B49"/>
          <w:sz w:val="19"/>
        </w:rPr>
        <w:t>Bitácora</w:t>
      </w:r>
      <w:proofErr w:type="spellEnd"/>
      <w:r>
        <w:rPr>
          <w:rFonts w:ascii="Courier New" w:hAnsi="Courier New"/>
          <w:color w:val="182B49"/>
          <w:sz w:val="19"/>
        </w:rPr>
        <w:t xml:space="preserve">)   |              | (Da </w:t>
      </w:r>
      <w:proofErr w:type="spellStart"/>
      <w:r>
        <w:rPr>
          <w:rFonts w:ascii="Courier New" w:hAnsi="Courier New"/>
          <w:color w:val="182B49"/>
          <w:sz w:val="19"/>
        </w:rPr>
        <w:t>vigencia</w:t>
      </w:r>
      <w:proofErr w:type="spellEnd"/>
      <w:r>
        <w:rPr>
          <w:rFonts w:ascii="Courier New" w:hAnsi="Courier New"/>
          <w:color w:val="182B49"/>
          <w:sz w:val="19"/>
        </w:rPr>
        <w:t>)|</w:t>
      </w:r>
      <w:r>
        <w:rPr>
          <w:rFonts w:ascii="Courier New" w:hAnsi="Courier New"/>
          <w:color w:val="182B49"/>
          <w:sz w:val="19"/>
        </w:rPr>
        <w:br/>
        <w:t xml:space="preserve">     +--------------+              +--------------+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       |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    </w:t>
      </w:r>
      <w:proofErr w:type="spellStart"/>
      <w:r>
        <w:rPr>
          <w:rFonts w:ascii="Courier New" w:hAnsi="Courier New"/>
          <w:color w:val="182B49"/>
          <w:sz w:val="19"/>
        </w:rPr>
        <w:t>cubre</w:t>
      </w:r>
      <w:proofErr w:type="spellEnd"/>
      <w:r>
        <w:rPr>
          <w:rFonts w:ascii="Courier New" w:hAnsi="Courier New"/>
          <w:color w:val="182B49"/>
          <w:sz w:val="19"/>
        </w:rPr>
        <w:t xml:space="preserve"> a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       |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      (1)</w:t>
      </w:r>
      <w:r>
        <w:rPr>
          <w:rFonts w:ascii="Courier New" w:hAnsi="Courier New"/>
          <w:color w:val="182B49"/>
          <w:sz w:val="19"/>
        </w:rPr>
        <w:br/>
        <w:t xml:space="preserve">                                  [ </w:t>
      </w:r>
      <w:proofErr w:type="spellStart"/>
      <w:r>
        <w:rPr>
          <w:rFonts w:ascii="Courier New" w:hAnsi="Courier New"/>
          <w:color w:val="182B49"/>
          <w:sz w:val="19"/>
        </w:rPr>
        <w:t>Cliente</w:t>
      </w:r>
      <w:proofErr w:type="spellEnd"/>
      <w:r>
        <w:rPr>
          <w:rFonts w:ascii="Courier New" w:hAnsi="Courier New"/>
          <w:color w:val="182B49"/>
          <w:sz w:val="19"/>
        </w:rPr>
        <w:t xml:space="preserve"> ]</w:t>
      </w:r>
    </w:p>
    <w:p w14:paraId="01520D50" w14:textId="77777777" w:rsidR="0067627A" w:rsidRDefault="00000000">
      <w:pPr>
        <w:numPr>
          <w:ilvl w:val="0"/>
          <w:numId w:val="7"/>
        </w:numPr>
        <w:spacing w:before="360"/>
        <w:rPr>
          <w:b/>
          <w:color w:val="182B49"/>
          <w:sz w:val="32"/>
        </w:rPr>
      </w:pPr>
      <w:r>
        <w:rPr>
          <w:b/>
          <w:color w:val="182B49"/>
          <w:sz w:val="32"/>
        </w:rPr>
        <w:t xml:space="preserve">Las 4 'Reglas de Oro' del </w:t>
      </w:r>
      <w:proofErr w:type="spellStart"/>
      <w:r>
        <w:rPr>
          <w:b/>
          <w:color w:val="182B49"/>
          <w:sz w:val="32"/>
        </w:rPr>
        <w:t>Negocio</w:t>
      </w:r>
      <w:proofErr w:type="spellEnd"/>
      <w:r>
        <w:rPr>
          <w:b/>
          <w:color w:val="182B49"/>
          <w:sz w:val="32"/>
        </w:rPr>
        <w:t xml:space="preserve"> (</w:t>
      </w:r>
      <w:proofErr w:type="spellStart"/>
      <w:r>
        <w:rPr>
          <w:b/>
          <w:color w:val="182B49"/>
          <w:sz w:val="32"/>
        </w:rPr>
        <w:t>Restricciones</w:t>
      </w:r>
      <w:proofErr w:type="spellEnd"/>
      <w:r>
        <w:rPr>
          <w:b/>
          <w:color w:val="182B49"/>
          <w:sz w:val="32"/>
        </w:rPr>
        <w:t>)</w:t>
      </w:r>
    </w:p>
    <w:p w14:paraId="43D5712E" w14:textId="77777777" w:rsidR="0067627A" w:rsidRDefault="00000000">
      <w:pPr>
        <w:spacing w:after="480"/>
        <w:jc w:val="center"/>
      </w:pPr>
      <w:r>
        <w:rPr>
          <w:b/>
          <w:color w:val="182B49"/>
          <w:sz w:val="36"/>
        </w:rPr>
        <w:lastRenderedPageBreak/>
        <w:t xml:space="preserve">MODELO </w:t>
      </w:r>
      <w:r>
        <w:rPr>
          <w:b/>
          <w:color w:val="182B49"/>
          <w:sz w:val="36"/>
          <w:lang w:val="es-AR"/>
        </w:rPr>
        <w:t>LÓGICO</w:t>
      </w:r>
      <w:r>
        <w:rPr>
          <w:b/>
          <w:color w:val="182B49"/>
          <w:sz w:val="36"/>
        </w:rPr>
        <w:t xml:space="preserve"> DE DATOS</w:t>
      </w:r>
      <w:r>
        <w:rPr>
          <w:b/>
          <w:color w:val="182B49"/>
          <w:sz w:val="36"/>
        </w:rPr>
        <w:br/>
        <w:t xml:space="preserve">Sistema Web de </w:t>
      </w:r>
      <w:proofErr w:type="spellStart"/>
      <w:r>
        <w:rPr>
          <w:b/>
          <w:color w:val="182B49"/>
          <w:sz w:val="36"/>
        </w:rPr>
        <w:t>Gestión</w:t>
      </w:r>
      <w:proofErr w:type="spellEnd"/>
      <w:r>
        <w:rPr>
          <w:b/>
          <w:color w:val="182B49"/>
          <w:sz w:val="36"/>
        </w:rPr>
        <w:t xml:space="preserve"> de Pagos, </w:t>
      </w:r>
      <w:proofErr w:type="spellStart"/>
      <w:r>
        <w:rPr>
          <w:b/>
          <w:color w:val="182B49"/>
          <w:sz w:val="36"/>
        </w:rPr>
        <w:t>Usuarios</w:t>
      </w:r>
      <w:proofErr w:type="spellEnd"/>
      <w:r>
        <w:rPr>
          <w:b/>
          <w:color w:val="182B49"/>
          <w:sz w:val="36"/>
        </w:rPr>
        <w:t xml:space="preserve"> y </w:t>
      </w:r>
      <w:proofErr w:type="spellStart"/>
      <w:r>
        <w:rPr>
          <w:b/>
          <w:color w:val="182B49"/>
          <w:sz w:val="36"/>
        </w:rPr>
        <w:t>Asistencias</w:t>
      </w:r>
      <w:proofErr w:type="spellEnd"/>
      <w:r>
        <w:rPr>
          <w:b/>
          <w:color w:val="182B49"/>
          <w:sz w:val="36"/>
        </w:rPr>
        <w:t xml:space="preserve"> — Total Fit</w:t>
      </w:r>
    </w:p>
    <w:p w14:paraId="6E63D79D" w14:textId="77777777" w:rsidR="0067627A" w:rsidRDefault="0067627A">
      <w:pPr>
        <w:spacing w:before="360"/>
        <w:rPr>
          <w:b/>
          <w:color w:val="182B49"/>
          <w:sz w:val="32"/>
        </w:rPr>
      </w:pPr>
    </w:p>
    <w:p w14:paraId="0753888A" w14:textId="77777777" w:rsidR="0067627A" w:rsidRDefault="00000000">
      <w:r>
        <w:t xml:space="preserve">El software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garantizar</w:t>
      </w:r>
      <w:proofErr w:type="spellEnd"/>
      <w:r>
        <w:t xml:space="preserve"> de forma </w:t>
      </w:r>
      <w:proofErr w:type="spellStart"/>
      <w:r>
        <w:t>nativa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leyes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>:</w:t>
      </w:r>
    </w:p>
    <w:p w14:paraId="2AA9DC31" w14:textId="77777777" w:rsidR="0067627A" w:rsidRDefault="00000000">
      <w:pPr>
        <w:spacing w:before="240" w:after="80"/>
      </w:pPr>
      <w:r>
        <w:rPr>
          <w:b/>
          <w:color w:val="4682B4"/>
          <w:sz w:val="26"/>
        </w:rPr>
        <w:t xml:space="preserve">1. La </w:t>
      </w:r>
      <w:proofErr w:type="spellStart"/>
      <w:r>
        <w:rPr>
          <w:b/>
          <w:color w:val="4682B4"/>
          <w:sz w:val="26"/>
        </w:rPr>
        <w:t>Soberanía</w:t>
      </w:r>
      <w:proofErr w:type="spellEnd"/>
      <w:r>
        <w:rPr>
          <w:b/>
          <w:color w:val="4682B4"/>
          <w:sz w:val="26"/>
        </w:rPr>
        <w:t xml:space="preserve"> del DNI</w:t>
      </w:r>
    </w:p>
    <w:p w14:paraId="51711745" w14:textId="77777777" w:rsidR="0067627A" w:rsidRDefault="00000000">
      <w:r>
        <w:t xml:space="preserve">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Documento</w:t>
      </w:r>
      <w:proofErr w:type="spellEnd"/>
      <w:r>
        <w:t xml:space="preserve"> Nacional de Identidad es </w:t>
      </w:r>
      <w:proofErr w:type="spellStart"/>
      <w:r>
        <w:t>sagrado</w:t>
      </w:r>
      <w:proofErr w:type="spellEnd"/>
      <w:r>
        <w:t xml:space="preserve"> e </w:t>
      </w:r>
      <w:proofErr w:type="spellStart"/>
      <w:r>
        <w:t>irrepetible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permitirá</w:t>
      </w:r>
      <w:proofErr w:type="spellEnd"/>
      <w:r>
        <w:t xml:space="preserve"> bajo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circunstancia</w:t>
      </w:r>
      <w:proofErr w:type="spellEnd"/>
      <w:r>
        <w:t xml:space="preserve"> la </w:t>
      </w:r>
      <w:proofErr w:type="spellStart"/>
      <w:r>
        <w:t>coexistencia</w:t>
      </w:r>
      <w:proofErr w:type="spellEnd"/>
      <w:r>
        <w:t xml:space="preserve"> de dos </w:t>
      </w:r>
      <w:proofErr w:type="spellStart"/>
      <w:r>
        <w:t>fichas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DNI.</w:t>
      </w:r>
    </w:p>
    <w:p w14:paraId="7A96993D" w14:textId="77777777" w:rsidR="0067627A" w:rsidRDefault="00000000">
      <w:pPr>
        <w:spacing w:before="240" w:after="80"/>
      </w:pPr>
      <w:r>
        <w:rPr>
          <w:b/>
          <w:color w:val="4682B4"/>
          <w:sz w:val="26"/>
        </w:rPr>
        <w:t xml:space="preserve">2. </w:t>
      </w:r>
      <w:proofErr w:type="spellStart"/>
      <w:r>
        <w:rPr>
          <w:b/>
          <w:color w:val="4682B4"/>
          <w:sz w:val="26"/>
        </w:rPr>
        <w:t>Lógica</w:t>
      </w:r>
      <w:proofErr w:type="spellEnd"/>
      <w:r>
        <w:rPr>
          <w:b/>
          <w:color w:val="4682B4"/>
          <w:sz w:val="26"/>
        </w:rPr>
        <w:t xml:space="preserve"> de Control de </w:t>
      </w:r>
      <w:proofErr w:type="spellStart"/>
      <w:r>
        <w:rPr>
          <w:b/>
          <w:color w:val="4682B4"/>
          <w:sz w:val="26"/>
        </w:rPr>
        <w:t>Recepción</w:t>
      </w:r>
      <w:proofErr w:type="spellEnd"/>
      <w:r>
        <w:rPr>
          <w:b/>
          <w:color w:val="4682B4"/>
          <w:sz w:val="26"/>
        </w:rPr>
        <w:t xml:space="preserve"> (La Puerta)</w:t>
      </w:r>
    </w:p>
    <w:p w14:paraId="7E81BDEE" w14:textId="77777777" w:rsidR="0067627A" w:rsidRDefault="00000000">
      <w:r>
        <w:t xml:space="preserve">El </w:t>
      </w:r>
      <w:proofErr w:type="spellStart"/>
      <w:r>
        <w:t>validador</w:t>
      </w:r>
      <w:proofErr w:type="spellEnd"/>
      <w:r>
        <w:t xml:space="preserve"> de </w:t>
      </w:r>
      <w:proofErr w:type="spellStart"/>
      <w:r>
        <w:t>ingresos</w:t>
      </w:r>
      <w:proofErr w:type="spellEnd"/>
      <w:r>
        <w:t xml:space="preserve"> no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,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cobertura</w:t>
      </w:r>
      <w:proofErr w:type="spellEnd"/>
      <w:r>
        <w:t xml:space="preserve"> temporal. Al </w:t>
      </w:r>
      <w:proofErr w:type="spellStart"/>
      <w:r>
        <w:t>ingresar</w:t>
      </w:r>
      <w:proofErr w:type="spellEnd"/>
      <w:r>
        <w:t xml:space="preserve"> un DNI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recepción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>:</w:t>
      </w:r>
      <w:r>
        <w:br/>
        <w:t>¿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gramStart"/>
      <w:r>
        <w:t>un Pago</w:t>
      </w:r>
      <w:proofErr w:type="gramEnd"/>
      <w:r>
        <w:t xml:space="preserve"> </w:t>
      </w:r>
      <w:proofErr w:type="spellStart"/>
      <w:r>
        <w:t>cuya</w:t>
      </w:r>
      <w:proofErr w:type="spellEnd"/>
      <w:r>
        <w:t xml:space="preserve"> [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Vencimiento</w:t>
      </w:r>
      <w:proofErr w:type="spellEnd"/>
      <w:r>
        <w:t xml:space="preserve">] sea MAYOR O IGUAL a la </w:t>
      </w:r>
      <w:proofErr w:type="spellStart"/>
      <w:r>
        <w:t>fecha</w:t>
      </w:r>
      <w:proofErr w:type="spellEnd"/>
      <w:r>
        <w:t xml:space="preserve"> de [Hoy]?</w:t>
      </w:r>
      <w:r>
        <w:br/>
        <w:t xml:space="preserve">• SI la </w:t>
      </w:r>
      <w:proofErr w:type="spellStart"/>
      <w:r>
        <w:t>condición</w:t>
      </w:r>
      <w:proofErr w:type="spellEnd"/>
      <w:r>
        <w:t xml:space="preserve"> se </w:t>
      </w:r>
      <w:proofErr w:type="spellStart"/>
      <w:r>
        <w:t>cumple</w:t>
      </w:r>
      <w:proofErr w:type="spellEnd"/>
      <w:r>
        <w:t xml:space="preserve"> -&gt; Estado: ACTIVO -&gt; Feedback visual VERDE (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>).</w:t>
      </w:r>
      <w:r>
        <w:br/>
        <w:t xml:space="preserve">• SI la </w:t>
      </w:r>
      <w:proofErr w:type="spellStart"/>
      <w:r>
        <w:t>condición</w:t>
      </w:r>
      <w:proofErr w:type="spellEnd"/>
      <w:r>
        <w:t xml:space="preserve"> NO se </w:t>
      </w:r>
      <w:proofErr w:type="spellStart"/>
      <w:r>
        <w:t>cumple</w:t>
      </w:r>
      <w:proofErr w:type="spellEnd"/>
      <w:r>
        <w:t xml:space="preserve"> (o </w:t>
      </w:r>
      <w:proofErr w:type="spellStart"/>
      <w:r>
        <w:t>el</w:t>
      </w:r>
      <w:proofErr w:type="spellEnd"/>
      <w:r>
        <w:t xml:space="preserve"> DNI no </w:t>
      </w:r>
      <w:proofErr w:type="spellStart"/>
      <w:r>
        <w:t>existe</w:t>
      </w:r>
      <w:proofErr w:type="spellEnd"/>
      <w:r>
        <w:t>) -&gt; Estado: INACTIVO -&gt; Feedback visual ROJO (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Denegado</w:t>
      </w:r>
      <w:proofErr w:type="spellEnd"/>
      <w:r>
        <w:t>).</w:t>
      </w:r>
    </w:p>
    <w:p w14:paraId="52604E91" w14:textId="77777777" w:rsidR="0067627A" w:rsidRDefault="00000000">
      <w:pPr>
        <w:spacing w:before="240" w:after="80"/>
      </w:pPr>
      <w:r>
        <w:rPr>
          <w:b/>
          <w:color w:val="4682B4"/>
          <w:sz w:val="26"/>
        </w:rPr>
        <w:t xml:space="preserve">3. </w:t>
      </w:r>
      <w:proofErr w:type="spellStart"/>
      <w:r>
        <w:rPr>
          <w:b/>
          <w:color w:val="4682B4"/>
          <w:sz w:val="26"/>
        </w:rPr>
        <w:t>Inmutabilidad</w:t>
      </w:r>
      <w:proofErr w:type="spellEnd"/>
      <w:r>
        <w:rPr>
          <w:b/>
          <w:color w:val="4682B4"/>
          <w:sz w:val="26"/>
        </w:rPr>
        <w:t xml:space="preserve"> </w:t>
      </w:r>
      <w:proofErr w:type="spellStart"/>
      <w:r>
        <w:rPr>
          <w:b/>
          <w:color w:val="4682B4"/>
          <w:sz w:val="26"/>
        </w:rPr>
        <w:t>Histórica</w:t>
      </w:r>
      <w:proofErr w:type="spellEnd"/>
      <w:r>
        <w:rPr>
          <w:b/>
          <w:color w:val="4682B4"/>
          <w:sz w:val="26"/>
        </w:rPr>
        <w:t xml:space="preserve"> de las </w:t>
      </w:r>
      <w:proofErr w:type="spellStart"/>
      <w:r>
        <w:rPr>
          <w:b/>
          <w:color w:val="4682B4"/>
          <w:sz w:val="26"/>
        </w:rPr>
        <w:t>Asistencias</w:t>
      </w:r>
      <w:proofErr w:type="spellEnd"/>
    </w:p>
    <w:p w14:paraId="53B2FB4C" w14:textId="77777777" w:rsidR="0067627A" w:rsidRDefault="00000000">
      <w:r>
        <w:t>Una '</w:t>
      </w:r>
      <w:proofErr w:type="spellStart"/>
      <w:r>
        <w:t>Asistencia</w:t>
      </w:r>
      <w:proofErr w:type="spellEnd"/>
      <w:r>
        <w:t xml:space="preserve">' es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consumado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socio </w:t>
      </w:r>
      <w:proofErr w:type="spellStart"/>
      <w:r>
        <w:t>digita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DNI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,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sellado</w:t>
      </w:r>
      <w:proofErr w:type="spellEnd"/>
      <w:r>
        <w:t xml:space="preserve">: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>.</w:t>
      </w:r>
    </w:p>
    <w:p w14:paraId="145F7EA9" w14:textId="77777777" w:rsidR="0067627A" w:rsidRDefault="00000000">
      <w:pPr>
        <w:spacing w:before="240" w:after="80"/>
      </w:pPr>
      <w:r>
        <w:rPr>
          <w:b/>
          <w:color w:val="4682B4"/>
          <w:sz w:val="26"/>
        </w:rPr>
        <w:t xml:space="preserve">4. </w:t>
      </w:r>
      <w:proofErr w:type="spellStart"/>
      <w:r>
        <w:rPr>
          <w:b/>
          <w:color w:val="4682B4"/>
          <w:sz w:val="26"/>
        </w:rPr>
        <w:t>Trazabilidad</w:t>
      </w:r>
      <w:proofErr w:type="spellEnd"/>
      <w:r>
        <w:rPr>
          <w:b/>
          <w:color w:val="4682B4"/>
          <w:sz w:val="26"/>
        </w:rPr>
        <w:t xml:space="preserve"> de </w:t>
      </w:r>
      <w:proofErr w:type="spellStart"/>
      <w:r>
        <w:rPr>
          <w:b/>
          <w:color w:val="4682B4"/>
          <w:sz w:val="26"/>
        </w:rPr>
        <w:t>Caja</w:t>
      </w:r>
      <w:proofErr w:type="spellEnd"/>
    </w:p>
    <w:p w14:paraId="2E8ACA06" w14:textId="77777777" w:rsidR="0067627A" w:rsidRDefault="00000000">
      <w:r>
        <w:t xml:space="preserve">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dinero de forma </w:t>
      </w:r>
      <w:proofErr w:type="spellStart"/>
      <w:r>
        <w:t>anónima</w:t>
      </w:r>
      <w:proofErr w:type="spellEnd"/>
      <w:r>
        <w:t xml:space="preserve">. El </w:t>
      </w:r>
      <w:proofErr w:type="spellStart"/>
      <w:r>
        <w:t>registro</w:t>
      </w:r>
      <w:proofErr w:type="spellEnd"/>
      <w:r>
        <w:t xml:space="preserve"> de </w:t>
      </w:r>
      <w:proofErr w:type="gramStart"/>
      <w:r>
        <w:t>un Pago</w:t>
      </w:r>
      <w:proofErr w:type="gramEnd"/>
      <w:r>
        <w:t xml:space="preserve"> </w:t>
      </w:r>
      <w:proofErr w:type="spellStart"/>
      <w:r>
        <w:t>obliga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a </w:t>
      </w:r>
      <w:proofErr w:type="spellStart"/>
      <w:r>
        <w:t>adjuntar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 del </w:t>
      </w:r>
      <w:proofErr w:type="spellStart"/>
      <w:r>
        <w:t>Administrador</w:t>
      </w:r>
      <w:proofErr w:type="spellEnd"/>
      <w:r>
        <w:t xml:space="preserve"> que se </w:t>
      </w:r>
      <w:proofErr w:type="spellStart"/>
      <w:r>
        <w:t>encontraba</w:t>
      </w:r>
      <w:proofErr w:type="spellEnd"/>
      <w:r>
        <w:t xml:space="preserve"> </w:t>
      </w:r>
      <w:proofErr w:type="spellStart"/>
      <w:r>
        <w:t>logueado</w:t>
      </w:r>
      <w:proofErr w:type="spellEnd"/>
      <w:r>
        <w:t xml:space="preserve"> </w:t>
      </w:r>
      <w:proofErr w:type="spellStart"/>
      <w:r>
        <w:t>cobrando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caja</w:t>
      </w:r>
      <w:proofErr w:type="spellEnd"/>
      <w:r>
        <w:t>.</w:t>
      </w:r>
    </w:p>
    <w:p w14:paraId="1D751D9A" w14:textId="77777777" w:rsidR="0067627A" w:rsidRDefault="00000000">
      <w:pPr>
        <w:spacing w:before="360"/>
      </w:pPr>
      <w:r>
        <w:rPr>
          <w:b/>
          <w:color w:val="182B49"/>
          <w:sz w:val="32"/>
        </w:rPr>
        <w:t xml:space="preserve">1. </w:t>
      </w:r>
      <w:proofErr w:type="spellStart"/>
      <w:r>
        <w:rPr>
          <w:b/>
          <w:color w:val="182B49"/>
          <w:sz w:val="32"/>
        </w:rPr>
        <w:t>Definición</w:t>
      </w:r>
      <w:proofErr w:type="spellEnd"/>
      <w:r>
        <w:rPr>
          <w:b/>
          <w:color w:val="182B49"/>
          <w:sz w:val="32"/>
        </w:rPr>
        <w:t xml:space="preserve"> de </w:t>
      </w:r>
      <w:proofErr w:type="spellStart"/>
      <w:r>
        <w:rPr>
          <w:b/>
          <w:color w:val="182B49"/>
          <w:sz w:val="32"/>
        </w:rPr>
        <w:t>Entidades</w:t>
      </w:r>
      <w:proofErr w:type="spellEnd"/>
      <w:r>
        <w:rPr>
          <w:b/>
          <w:color w:val="182B49"/>
          <w:sz w:val="32"/>
        </w:rPr>
        <w:t xml:space="preserve"> y </w:t>
      </w:r>
      <w:proofErr w:type="spellStart"/>
      <w:r>
        <w:rPr>
          <w:b/>
          <w:color w:val="182B49"/>
          <w:sz w:val="32"/>
        </w:rPr>
        <w:t>Atributos</w:t>
      </w:r>
      <w:proofErr w:type="spellEnd"/>
      <w:r>
        <w:rPr>
          <w:b/>
          <w:color w:val="182B49"/>
          <w:sz w:val="32"/>
        </w:rPr>
        <w:t xml:space="preserve"> </w:t>
      </w:r>
      <w:proofErr w:type="spellStart"/>
      <w:r>
        <w:rPr>
          <w:b/>
          <w:color w:val="182B49"/>
          <w:sz w:val="32"/>
        </w:rPr>
        <w:t>Lógicos</w:t>
      </w:r>
      <w:proofErr w:type="spellEnd"/>
    </w:p>
    <w:p w14:paraId="30FD531F" w14:textId="77777777" w:rsidR="0067627A" w:rsidRDefault="00000000">
      <w:pPr>
        <w:spacing w:before="240" w:after="80"/>
      </w:pPr>
      <w:proofErr w:type="spellStart"/>
      <w:r>
        <w:rPr>
          <w:b/>
          <w:color w:val="4682B4"/>
          <w:sz w:val="26"/>
        </w:rPr>
        <w:t>Entidad</w:t>
      </w:r>
      <w:proofErr w:type="spellEnd"/>
      <w:r>
        <w:rPr>
          <w:b/>
          <w:color w:val="4682B4"/>
          <w:sz w:val="26"/>
        </w:rPr>
        <w:t>: SEDE</w:t>
      </w:r>
    </w:p>
    <w:p w14:paraId="016A8C41" w14:textId="77777777" w:rsidR="0067627A" w:rsidRDefault="00000000">
      <w:r>
        <w:t xml:space="preserve">Espacio </w:t>
      </w:r>
      <w:proofErr w:type="spellStart"/>
      <w:r>
        <w:t>físico</w:t>
      </w:r>
      <w:proofErr w:type="spellEnd"/>
      <w:r>
        <w:t xml:space="preserve"> o </w:t>
      </w:r>
      <w:proofErr w:type="spellStart"/>
      <w:r>
        <w:t>sucursal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desarrollan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del </w:t>
      </w:r>
      <w:proofErr w:type="spellStart"/>
      <w:r>
        <w:t>gimnasio</w:t>
      </w:r>
      <w:proofErr w:type="spellEnd"/>
      <w:r>
        <w:t>.</w:t>
      </w:r>
    </w:p>
    <w:p w14:paraId="6F9351BB" w14:textId="77777777" w:rsidR="0067627A" w:rsidRDefault="006762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627A" w14:paraId="434A7285" w14:textId="77777777">
        <w:tc>
          <w:tcPr>
            <w:tcW w:w="3120" w:type="dxa"/>
            <w:shd w:val="clear" w:color="auto" w:fill="4682B4"/>
          </w:tcPr>
          <w:p w14:paraId="01B37504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Atributo</w:t>
            </w:r>
            <w:proofErr w:type="spellEnd"/>
          </w:p>
        </w:tc>
        <w:tc>
          <w:tcPr>
            <w:tcW w:w="3120" w:type="dxa"/>
            <w:shd w:val="clear" w:color="auto" w:fill="4682B4"/>
          </w:tcPr>
          <w:p w14:paraId="5C9CBFB1" w14:textId="77777777" w:rsidR="0067627A" w:rsidRDefault="00000000">
            <w:pPr>
              <w:spacing w:line="240" w:lineRule="auto"/>
            </w:pPr>
            <w:r>
              <w:rPr>
                <w:b/>
                <w:color w:val="FFFFFF"/>
              </w:rPr>
              <w:t>Tipo de Dato</w:t>
            </w:r>
          </w:p>
        </w:tc>
        <w:tc>
          <w:tcPr>
            <w:tcW w:w="3120" w:type="dxa"/>
            <w:shd w:val="clear" w:color="auto" w:fill="4682B4"/>
          </w:tcPr>
          <w:p w14:paraId="0472CDB6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</w:p>
        </w:tc>
      </w:tr>
      <w:tr w:rsidR="0067627A" w14:paraId="5C962D6C" w14:textId="77777777">
        <w:tc>
          <w:tcPr>
            <w:tcW w:w="3120" w:type="dxa"/>
          </w:tcPr>
          <w:p w14:paraId="1A182306" w14:textId="77777777" w:rsidR="0067627A" w:rsidRDefault="00000000">
            <w:pPr>
              <w:spacing w:line="240" w:lineRule="auto"/>
            </w:pPr>
            <w:proofErr w:type="spellStart"/>
            <w:r>
              <w:t>id_sede</w:t>
            </w:r>
            <w:proofErr w:type="spellEnd"/>
          </w:p>
        </w:tc>
        <w:tc>
          <w:tcPr>
            <w:tcW w:w="3120" w:type="dxa"/>
          </w:tcPr>
          <w:p w14:paraId="2B045454" w14:textId="77777777" w:rsidR="0067627A" w:rsidRDefault="00000000">
            <w:pPr>
              <w:spacing w:line="240" w:lineRule="auto"/>
            </w:pPr>
            <w:proofErr w:type="spellStart"/>
            <w:r>
              <w:t>Numérico</w:t>
            </w:r>
            <w:proofErr w:type="spellEnd"/>
            <w:r>
              <w:t xml:space="preserve"> / </w:t>
            </w:r>
            <w:proofErr w:type="spellStart"/>
            <w:r>
              <w:t>Alfanumérico</w:t>
            </w:r>
            <w:proofErr w:type="spellEnd"/>
          </w:p>
        </w:tc>
        <w:tc>
          <w:tcPr>
            <w:tcW w:w="3120" w:type="dxa"/>
          </w:tcPr>
          <w:p w14:paraId="6023E85D" w14:textId="77777777" w:rsidR="0067627A" w:rsidRDefault="00000000">
            <w:pPr>
              <w:spacing w:line="240" w:lineRule="auto"/>
            </w:pPr>
            <w:r>
              <w:t xml:space="preserve">Clave Primaria. </w:t>
            </w: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único</w:t>
            </w:r>
            <w:proofErr w:type="spellEnd"/>
            <w:r>
              <w:t xml:space="preserve"> de la </w:t>
            </w:r>
            <w:proofErr w:type="spellStart"/>
            <w:r>
              <w:t>sucursal</w:t>
            </w:r>
            <w:proofErr w:type="spellEnd"/>
            <w:r>
              <w:t>.</w:t>
            </w:r>
          </w:p>
        </w:tc>
      </w:tr>
      <w:tr w:rsidR="0067627A" w14:paraId="37083039" w14:textId="77777777">
        <w:tc>
          <w:tcPr>
            <w:tcW w:w="3120" w:type="dxa"/>
          </w:tcPr>
          <w:p w14:paraId="085968D2" w14:textId="77777777" w:rsidR="0067627A" w:rsidRDefault="00000000">
            <w:pPr>
              <w:spacing w:line="240" w:lineRule="auto"/>
            </w:pPr>
            <w:proofErr w:type="spellStart"/>
            <w:r>
              <w:lastRenderedPageBreak/>
              <w:t>nombre</w:t>
            </w:r>
            <w:proofErr w:type="spellEnd"/>
          </w:p>
        </w:tc>
        <w:tc>
          <w:tcPr>
            <w:tcW w:w="3120" w:type="dxa"/>
          </w:tcPr>
          <w:p w14:paraId="6916F8EF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Varchar</w:t>
            </w:r>
          </w:p>
        </w:tc>
        <w:tc>
          <w:tcPr>
            <w:tcW w:w="3120" w:type="dxa"/>
          </w:tcPr>
          <w:p w14:paraId="3158CEF4" w14:textId="77777777" w:rsidR="0067627A" w:rsidRDefault="00000000">
            <w:pPr>
              <w:spacing w:line="240" w:lineRule="auto"/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identificador</w:t>
            </w:r>
            <w:proofErr w:type="spellEnd"/>
            <w:r>
              <w:t xml:space="preserve"> de la </w:t>
            </w:r>
            <w:proofErr w:type="spellStart"/>
            <w:r>
              <w:t>sede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>. Centro, Sur).</w:t>
            </w:r>
          </w:p>
        </w:tc>
      </w:tr>
      <w:tr w:rsidR="0067627A" w14:paraId="168BE10C" w14:textId="77777777">
        <w:tc>
          <w:tcPr>
            <w:tcW w:w="3120" w:type="dxa"/>
          </w:tcPr>
          <w:p w14:paraId="502EBC6B" w14:textId="77777777" w:rsidR="0067627A" w:rsidRDefault="00000000">
            <w:pPr>
              <w:spacing w:line="240" w:lineRule="auto"/>
            </w:pPr>
            <w:proofErr w:type="spellStart"/>
            <w:r>
              <w:t>direccion</w:t>
            </w:r>
            <w:proofErr w:type="spellEnd"/>
          </w:p>
        </w:tc>
        <w:tc>
          <w:tcPr>
            <w:tcW w:w="3120" w:type="dxa"/>
          </w:tcPr>
          <w:p w14:paraId="2BFF3A2D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Varchar</w:t>
            </w:r>
          </w:p>
        </w:tc>
        <w:tc>
          <w:tcPr>
            <w:tcW w:w="3120" w:type="dxa"/>
          </w:tcPr>
          <w:p w14:paraId="79679A00" w14:textId="77777777" w:rsidR="0067627A" w:rsidRDefault="00000000">
            <w:pPr>
              <w:spacing w:line="240" w:lineRule="auto"/>
            </w:pPr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física</w:t>
            </w:r>
            <w:proofErr w:type="spellEnd"/>
            <w:r>
              <w:t xml:space="preserve"> de la </w:t>
            </w:r>
            <w:proofErr w:type="spellStart"/>
            <w:r>
              <w:t>sucursal</w:t>
            </w:r>
            <w:proofErr w:type="spellEnd"/>
            <w:r>
              <w:t>.</w:t>
            </w:r>
          </w:p>
        </w:tc>
      </w:tr>
      <w:tr w:rsidR="0067627A" w14:paraId="303FF022" w14:textId="77777777">
        <w:tc>
          <w:tcPr>
            <w:tcW w:w="3120" w:type="dxa"/>
          </w:tcPr>
          <w:p w14:paraId="0F454455" w14:textId="77777777" w:rsidR="0067627A" w:rsidRDefault="00000000">
            <w:pPr>
              <w:spacing w:line="240" w:lineRule="auto"/>
            </w:pPr>
            <w:proofErr w:type="spellStart"/>
            <w:r>
              <w:t>estado</w:t>
            </w:r>
            <w:proofErr w:type="spellEnd"/>
          </w:p>
        </w:tc>
        <w:tc>
          <w:tcPr>
            <w:tcW w:w="3120" w:type="dxa"/>
          </w:tcPr>
          <w:p w14:paraId="6F5B227B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Enum</w:t>
            </w:r>
          </w:p>
        </w:tc>
        <w:tc>
          <w:tcPr>
            <w:tcW w:w="3120" w:type="dxa"/>
          </w:tcPr>
          <w:p w14:paraId="1646ABF7" w14:textId="77777777" w:rsidR="0067627A" w:rsidRDefault="00000000">
            <w:pPr>
              <w:spacing w:line="240" w:lineRule="auto"/>
            </w:pPr>
            <w:r>
              <w:t xml:space="preserve">Estado </w:t>
            </w:r>
            <w:proofErr w:type="spellStart"/>
            <w:r>
              <w:t>operativo</w:t>
            </w:r>
            <w:proofErr w:type="spellEnd"/>
            <w:r>
              <w:t xml:space="preserve"> de la </w:t>
            </w:r>
            <w:proofErr w:type="spellStart"/>
            <w:r>
              <w:t>sede</w:t>
            </w:r>
            <w:proofErr w:type="spellEnd"/>
            <w:r>
              <w:t>: ACTIVA o CERRADA.</w:t>
            </w:r>
          </w:p>
        </w:tc>
      </w:tr>
    </w:tbl>
    <w:p w14:paraId="1FEC142E" w14:textId="77777777" w:rsidR="0067627A" w:rsidRDefault="0067627A">
      <w:pPr>
        <w:spacing w:after="240"/>
      </w:pPr>
    </w:p>
    <w:p w14:paraId="3ECEFBA8" w14:textId="77777777" w:rsidR="0067627A" w:rsidRDefault="00000000">
      <w:pPr>
        <w:spacing w:before="240" w:after="80"/>
      </w:pPr>
      <w:proofErr w:type="spellStart"/>
      <w:r>
        <w:rPr>
          <w:b/>
          <w:color w:val="4682B4"/>
          <w:sz w:val="26"/>
        </w:rPr>
        <w:t>Entidad</w:t>
      </w:r>
      <w:proofErr w:type="spellEnd"/>
      <w:r>
        <w:rPr>
          <w:b/>
          <w:color w:val="4682B4"/>
          <w:sz w:val="26"/>
        </w:rPr>
        <w:t>: USUARIO</w:t>
      </w:r>
    </w:p>
    <w:p w14:paraId="259938CB" w14:textId="77777777" w:rsidR="0067627A" w:rsidRDefault="00000000">
      <w:proofErr w:type="spellStart"/>
      <w:r>
        <w:t>Representa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persona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, </w:t>
      </w:r>
      <w:proofErr w:type="spellStart"/>
      <w:r>
        <w:t>consolidando</w:t>
      </w:r>
      <w:proofErr w:type="spellEnd"/>
      <w:r>
        <w:t xml:space="preserve"> tanto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del </w:t>
      </w:r>
      <w:proofErr w:type="spellStart"/>
      <w:r>
        <w:t>gimnasio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67627A" w14:paraId="0CF6E927" w14:textId="77777777">
        <w:tc>
          <w:tcPr>
            <w:tcW w:w="3120" w:type="dxa"/>
            <w:shd w:val="clear" w:color="auto" w:fill="4682B4"/>
          </w:tcPr>
          <w:p w14:paraId="022498A5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Atributo</w:t>
            </w:r>
            <w:proofErr w:type="spellEnd"/>
          </w:p>
        </w:tc>
        <w:tc>
          <w:tcPr>
            <w:tcW w:w="3120" w:type="dxa"/>
            <w:shd w:val="clear" w:color="auto" w:fill="4682B4"/>
          </w:tcPr>
          <w:p w14:paraId="51009DB3" w14:textId="77777777" w:rsidR="0067627A" w:rsidRDefault="00000000">
            <w:pPr>
              <w:spacing w:line="240" w:lineRule="auto"/>
            </w:pPr>
            <w:r>
              <w:rPr>
                <w:b/>
                <w:color w:val="FFFFFF"/>
              </w:rPr>
              <w:t>Tipo de Dato</w:t>
            </w:r>
          </w:p>
        </w:tc>
        <w:tc>
          <w:tcPr>
            <w:tcW w:w="3120" w:type="dxa"/>
            <w:shd w:val="clear" w:color="auto" w:fill="4682B4"/>
          </w:tcPr>
          <w:p w14:paraId="1FAEB8DE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</w:p>
        </w:tc>
      </w:tr>
      <w:tr w:rsidR="0067627A" w14:paraId="3D6CF5F1" w14:textId="77777777">
        <w:tc>
          <w:tcPr>
            <w:tcW w:w="3120" w:type="dxa"/>
          </w:tcPr>
          <w:p w14:paraId="775B4219" w14:textId="77777777" w:rsidR="0067627A" w:rsidRDefault="00000000">
            <w:pPr>
              <w:spacing w:line="240" w:lineRule="auto"/>
            </w:pPr>
            <w:proofErr w:type="spellStart"/>
            <w:r>
              <w:t>dni</w:t>
            </w:r>
            <w:proofErr w:type="spellEnd"/>
          </w:p>
        </w:tc>
        <w:tc>
          <w:tcPr>
            <w:tcW w:w="3120" w:type="dxa"/>
          </w:tcPr>
          <w:p w14:paraId="0303BD7C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Varchar</w:t>
            </w:r>
          </w:p>
        </w:tc>
        <w:tc>
          <w:tcPr>
            <w:tcW w:w="3120" w:type="dxa"/>
          </w:tcPr>
          <w:p w14:paraId="4188F006" w14:textId="77777777" w:rsidR="0067627A" w:rsidRDefault="00000000">
            <w:pPr>
              <w:spacing w:line="240" w:lineRule="auto"/>
            </w:pPr>
            <w:r>
              <w:t xml:space="preserve">Clave Primaria. Es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, </w:t>
            </w:r>
            <w:proofErr w:type="spellStart"/>
            <w:r>
              <w:t>absoluto</w:t>
            </w:r>
            <w:proofErr w:type="spellEnd"/>
            <w:r>
              <w:t xml:space="preserve"> e </w:t>
            </w:r>
            <w:proofErr w:type="spellStart"/>
            <w:r>
              <w:t>irrepetible</w:t>
            </w:r>
            <w:proofErr w:type="spellEnd"/>
            <w:r>
              <w:t xml:space="preserve"> para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67627A" w14:paraId="161CEA2F" w14:textId="77777777">
        <w:tc>
          <w:tcPr>
            <w:tcW w:w="3120" w:type="dxa"/>
          </w:tcPr>
          <w:p w14:paraId="1823EE47" w14:textId="77777777" w:rsidR="0067627A" w:rsidRDefault="00000000">
            <w:pPr>
              <w:spacing w:line="240" w:lineRule="auto"/>
            </w:pPr>
            <w:proofErr w:type="spellStart"/>
            <w:r>
              <w:t>sede_id</w:t>
            </w:r>
            <w:proofErr w:type="spellEnd"/>
          </w:p>
        </w:tc>
        <w:tc>
          <w:tcPr>
            <w:tcW w:w="3120" w:type="dxa"/>
          </w:tcPr>
          <w:p w14:paraId="3578D776" w14:textId="77777777" w:rsidR="0067627A" w:rsidRDefault="00000000">
            <w:pPr>
              <w:spacing w:line="240" w:lineRule="auto"/>
            </w:pPr>
            <w:proofErr w:type="spellStart"/>
            <w:r>
              <w:t>Numérico</w:t>
            </w:r>
            <w:proofErr w:type="spellEnd"/>
            <w:r>
              <w:t xml:space="preserve"> / </w:t>
            </w:r>
            <w:proofErr w:type="spellStart"/>
            <w:r>
              <w:t>Alfanumérico</w:t>
            </w:r>
            <w:proofErr w:type="spellEnd"/>
          </w:p>
        </w:tc>
        <w:tc>
          <w:tcPr>
            <w:tcW w:w="3120" w:type="dxa"/>
          </w:tcPr>
          <w:p w14:paraId="77EE9026" w14:textId="77777777" w:rsidR="0067627A" w:rsidRDefault="00000000">
            <w:pPr>
              <w:spacing w:line="240" w:lineRule="auto"/>
            </w:pPr>
            <w:r>
              <w:t xml:space="preserve">Clave </w:t>
            </w:r>
            <w:proofErr w:type="spellStart"/>
            <w:r>
              <w:t>Foránea</w:t>
            </w:r>
            <w:proofErr w:type="spellEnd"/>
            <w:r>
              <w:t xml:space="preserve"> (</w:t>
            </w:r>
            <w:proofErr w:type="spellStart"/>
            <w:r>
              <w:t>Apunta</w:t>
            </w:r>
            <w:proofErr w:type="spellEnd"/>
            <w:r>
              <w:t xml:space="preserve"> a </w:t>
            </w:r>
            <w:proofErr w:type="spellStart"/>
            <w:r>
              <w:t>SEDE.id_sede</w:t>
            </w:r>
            <w:proofErr w:type="spellEnd"/>
            <w:r>
              <w:t xml:space="preserve">). </w:t>
            </w:r>
            <w:proofErr w:type="spellStart"/>
            <w:r>
              <w:t>Sucursal</w:t>
            </w:r>
            <w:proofErr w:type="spellEnd"/>
            <w:r>
              <w:t xml:space="preserve"> principal de </w:t>
            </w:r>
            <w:proofErr w:type="spellStart"/>
            <w:r>
              <w:t>origen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  <w:r>
              <w:t>.</w:t>
            </w:r>
          </w:p>
        </w:tc>
      </w:tr>
      <w:tr w:rsidR="0067627A" w14:paraId="12928932" w14:textId="77777777">
        <w:tc>
          <w:tcPr>
            <w:tcW w:w="3120" w:type="dxa"/>
          </w:tcPr>
          <w:p w14:paraId="6E50C199" w14:textId="77777777" w:rsidR="0067627A" w:rsidRDefault="00000000">
            <w:pPr>
              <w:spacing w:line="240" w:lineRule="auto"/>
            </w:pPr>
            <w:proofErr w:type="spellStart"/>
            <w:r>
              <w:t>nombre</w:t>
            </w:r>
            <w:proofErr w:type="spellEnd"/>
          </w:p>
        </w:tc>
        <w:tc>
          <w:tcPr>
            <w:tcW w:w="3120" w:type="dxa"/>
          </w:tcPr>
          <w:p w14:paraId="2B1FF116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Varchar</w:t>
            </w:r>
          </w:p>
        </w:tc>
        <w:tc>
          <w:tcPr>
            <w:tcW w:w="3120" w:type="dxa"/>
          </w:tcPr>
          <w:p w14:paraId="03709F0E" w14:textId="77777777" w:rsidR="0067627A" w:rsidRDefault="00000000">
            <w:pPr>
              <w:spacing w:line="240" w:lineRule="auto"/>
            </w:pPr>
            <w:proofErr w:type="spellStart"/>
            <w:r>
              <w:t>Nombre</w:t>
            </w:r>
            <w:proofErr w:type="spellEnd"/>
            <w:r>
              <w:t xml:space="preserve"> de pila de la persona.</w:t>
            </w:r>
          </w:p>
        </w:tc>
      </w:tr>
      <w:tr w:rsidR="0067627A" w14:paraId="4856F0F8" w14:textId="77777777">
        <w:tc>
          <w:tcPr>
            <w:tcW w:w="3120" w:type="dxa"/>
          </w:tcPr>
          <w:p w14:paraId="1AA603FB" w14:textId="77777777" w:rsidR="0067627A" w:rsidRDefault="00000000">
            <w:pPr>
              <w:spacing w:line="240" w:lineRule="auto"/>
            </w:pPr>
            <w:proofErr w:type="spellStart"/>
            <w:r>
              <w:t>apellido</w:t>
            </w:r>
            <w:proofErr w:type="spellEnd"/>
          </w:p>
        </w:tc>
        <w:tc>
          <w:tcPr>
            <w:tcW w:w="3120" w:type="dxa"/>
          </w:tcPr>
          <w:p w14:paraId="6DF36C3A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Varchar</w:t>
            </w:r>
          </w:p>
        </w:tc>
        <w:tc>
          <w:tcPr>
            <w:tcW w:w="3120" w:type="dxa"/>
          </w:tcPr>
          <w:p w14:paraId="2E8BE82E" w14:textId="77777777" w:rsidR="0067627A" w:rsidRDefault="00000000">
            <w:pPr>
              <w:spacing w:line="240" w:lineRule="auto"/>
            </w:pPr>
            <w:proofErr w:type="spellStart"/>
            <w:r>
              <w:t>Apellido</w:t>
            </w:r>
            <w:proofErr w:type="spellEnd"/>
            <w:r>
              <w:t xml:space="preserve"> de la persona.</w:t>
            </w:r>
          </w:p>
        </w:tc>
      </w:tr>
      <w:tr w:rsidR="0067627A" w14:paraId="0E31188B" w14:textId="77777777">
        <w:tc>
          <w:tcPr>
            <w:tcW w:w="3120" w:type="dxa"/>
          </w:tcPr>
          <w:p w14:paraId="4A674624" w14:textId="77777777" w:rsidR="0067627A" w:rsidRDefault="00000000">
            <w:pPr>
              <w:spacing w:line="240" w:lineRule="auto"/>
            </w:pPr>
            <w:r>
              <w:t>email</w:t>
            </w:r>
          </w:p>
        </w:tc>
        <w:tc>
          <w:tcPr>
            <w:tcW w:w="3120" w:type="dxa"/>
          </w:tcPr>
          <w:p w14:paraId="76FAAA11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Varchar</w:t>
            </w:r>
          </w:p>
        </w:tc>
        <w:tc>
          <w:tcPr>
            <w:tcW w:w="3120" w:type="dxa"/>
          </w:tcPr>
          <w:p w14:paraId="095B49F6" w14:textId="77777777" w:rsidR="0067627A" w:rsidRDefault="00000000">
            <w:pPr>
              <w:spacing w:line="240" w:lineRule="auto"/>
            </w:pPr>
            <w:proofErr w:type="spellStart"/>
            <w:r>
              <w:t>Dirección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>.</w:t>
            </w:r>
          </w:p>
        </w:tc>
      </w:tr>
      <w:tr w:rsidR="0067627A" w14:paraId="4BCF5553" w14:textId="77777777">
        <w:tc>
          <w:tcPr>
            <w:tcW w:w="3120" w:type="dxa"/>
          </w:tcPr>
          <w:p w14:paraId="0C874C7D" w14:textId="77777777" w:rsidR="0067627A" w:rsidRDefault="00000000">
            <w:pPr>
              <w:spacing w:line="240" w:lineRule="auto"/>
            </w:pPr>
            <w:r>
              <w:t>password</w:t>
            </w:r>
          </w:p>
        </w:tc>
        <w:tc>
          <w:tcPr>
            <w:tcW w:w="3120" w:type="dxa"/>
          </w:tcPr>
          <w:p w14:paraId="3D8E0F88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Varchar</w:t>
            </w:r>
          </w:p>
        </w:tc>
        <w:tc>
          <w:tcPr>
            <w:tcW w:w="3120" w:type="dxa"/>
          </w:tcPr>
          <w:p w14:paraId="0DF6B01F" w14:textId="77777777" w:rsidR="0067627A" w:rsidRDefault="00000000">
            <w:pPr>
              <w:spacing w:line="240" w:lineRule="auto"/>
            </w:pPr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codificada</w:t>
            </w:r>
            <w:proofErr w:type="spellEnd"/>
            <w:r>
              <w:t xml:space="preserve"> (</w:t>
            </w:r>
            <w:proofErr w:type="spellStart"/>
            <w:r>
              <w:t>requerida</w:t>
            </w:r>
            <w:proofErr w:type="spellEnd"/>
            <w:r>
              <w:t xml:space="preserve"> para </w:t>
            </w:r>
            <w:proofErr w:type="spellStart"/>
            <w:r>
              <w:t>administradores</w:t>
            </w:r>
            <w:proofErr w:type="spellEnd"/>
            <w:r>
              <w:t xml:space="preserve">, </w:t>
            </w:r>
            <w:proofErr w:type="spellStart"/>
            <w:r>
              <w:t>permite</w:t>
            </w:r>
            <w:proofErr w:type="spellEnd"/>
            <w:r>
              <w:t xml:space="preserve"> valor </w:t>
            </w:r>
            <w:proofErr w:type="spellStart"/>
            <w:r>
              <w:t>nulo</w:t>
            </w:r>
            <w:proofErr w:type="spellEnd"/>
            <w:r>
              <w:t xml:space="preserve"> para </w:t>
            </w:r>
            <w:proofErr w:type="spellStart"/>
            <w:r>
              <w:t>clientes</w:t>
            </w:r>
            <w:proofErr w:type="spellEnd"/>
            <w:r>
              <w:t>).</w:t>
            </w:r>
          </w:p>
        </w:tc>
      </w:tr>
      <w:tr w:rsidR="0067627A" w14:paraId="7282F1DC" w14:textId="77777777">
        <w:tc>
          <w:tcPr>
            <w:tcW w:w="3120" w:type="dxa"/>
          </w:tcPr>
          <w:p w14:paraId="6C09369A" w14:textId="77777777" w:rsidR="0067627A" w:rsidRDefault="00000000">
            <w:pPr>
              <w:spacing w:line="240" w:lineRule="auto"/>
            </w:pPr>
            <w:proofErr w:type="spellStart"/>
            <w:r>
              <w:t>rol</w:t>
            </w:r>
            <w:proofErr w:type="spellEnd"/>
          </w:p>
        </w:tc>
        <w:tc>
          <w:tcPr>
            <w:tcW w:w="3120" w:type="dxa"/>
          </w:tcPr>
          <w:p w14:paraId="3880AFE7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Enum</w:t>
            </w:r>
          </w:p>
        </w:tc>
        <w:tc>
          <w:tcPr>
            <w:tcW w:w="3120" w:type="dxa"/>
          </w:tcPr>
          <w:p w14:paraId="3BE8F16F" w14:textId="77777777" w:rsidR="0067627A" w:rsidRDefault="00000000">
            <w:pPr>
              <w:spacing w:line="240" w:lineRule="auto"/>
            </w:pPr>
            <w:r>
              <w:t xml:space="preserve">Rol </w:t>
            </w:r>
            <w:proofErr w:type="spellStart"/>
            <w:r>
              <w:t>operativo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 xml:space="preserve">. </w:t>
            </w:r>
            <w:proofErr w:type="spellStart"/>
            <w:r>
              <w:t>Restringido</w:t>
            </w:r>
            <w:proofErr w:type="spellEnd"/>
            <w:r>
              <w:t xml:space="preserve"> </w:t>
            </w:r>
            <w:proofErr w:type="spellStart"/>
            <w:r>
              <w:t>estrictamente</w:t>
            </w:r>
            <w:proofErr w:type="spellEnd"/>
            <w:r>
              <w:t xml:space="preserve"> a dos </w:t>
            </w:r>
            <w:proofErr w:type="spellStart"/>
            <w:r>
              <w:t>opciones</w:t>
            </w:r>
            <w:proofErr w:type="spellEnd"/>
            <w:r>
              <w:t>: ADMIN o CLIENTE.</w:t>
            </w:r>
          </w:p>
        </w:tc>
      </w:tr>
      <w:tr w:rsidR="0067627A" w14:paraId="611F761E" w14:textId="77777777">
        <w:tc>
          <w:tcPr>
            <w:tcW w:w="3120" w:type="dxa"/>
          </w:tcPr>
          <w:p w14:paraId="24856A27" w14:textId="77777777" w:rsidR="0067627A" w:rsidRDefault="00000000">
            <w:pPr>
              <w:spacing w:line="240" w:lineRule="auto"/>
            </w:pPr>
            <w:proofErr w:type="spellStart"/>
            <w:r>
              <w:t>estado</w:t>
            </w:r>
            <w:proofErr w:type="spellEnd"/>
          </w:p>
        </w:tc>
        <w:tc>
          <w:tcPr>
            <w:tcW w:w="3120" w:type="dxa"/>
          </w:tcPr>
          <w:p w14:paraId="2D461CEE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Enum</w:t>
            </w:r>
          </w:p>
        </w:tc>
        <w:tc>
          <w:tcPr>
            <w:tcW w:w="3120" w:type="dxa"/>
          </w:tcPr>
          <w:p w14:paraId="75D0AA3A" w14:textId="77777777" w:rsidR="0067627A" w:rsidRDefault="00000000">
            <w:pPr>
              <w:spacing w:line="240" w:lineRule="auto"/>
            </w:pPr>
            <w:r>
              <w:t xml:space="preserve">Estado de </w:t>
            </w:r>
            <w:proofErr w:type="spellStart"/>
            <w:r>
              <w:t>vigencia</w:t>
            </w:r>
            <w:proofErr w:type="spellEnd"/>
            <w:r>
              <w:t xml:space="preserve"> de la </w:t>
            </w:r>
            <w:proofErr w:type="spellStart"/>
            <w:r>
              <w:t>cuenta</w:t>
            </w:r>
            <w:proofErr w:type="spellEnd"/>
            <w:r>
              <w:t xml:space="preserve">. </w:t>
            </w:r>
            <w:proofErr w:type="spellStart"/>
            <w:r>
              <w:t>Opciones</w:t>
            </w:r>
            <w:proofErr w:type="spellEnd"/>
            <w:r>
              <w:t xml:space="preserve"> </w:t>
            </w:r>
            <w:proofErr w:type="spellStart"/>
            <w:r>
              <w:t>obligatorias</w:t>
            </w:r>
            <w:proofErr w:type="spellEnd"/>
            <w:r>
              <w:t>: ACTIVO o INACTIVO.</w:t>
            </w:r>
          </w:p>
        </w:tc>
      </w:tr>
      <w:tr w:rsidR="0067627A" w14:paraId="2D4EDD13" w14:textId="77777777">
        <w:tc>
          <w:tcPr>
            <w:tcW w:w="3120" w:type="dxa"/>
          </w:tcPr>
          <w:p w14:paraId="0F035144" w14:textId="77777777" w:rsidR="0067627A" w:rsidRDefault="00000000">
            <w:pPr>
              <w:spacing w:line="240" w:lineRule="auto"/>
            </w:pPr>
            <w:proofErr w:type="spellStart"/>
            <w:r>
              <w:t>fecha_registro</w:t>
            </w:r>
            <w:proofErr w:type="spellEnd"/>
          </w:p>
        </w:tc>
        <w:tc>
          <w:tcPr>
            <w:tcW w:w="3120" w:type="dxa"/>
          </w:tcPr>
          <w:p w14:paraId="0D51548E" w14:textId="77777777" w:rsidR="0067627A" w:rsidRDefault="00000000">
            <w:pPr>
              <w:spacing w:line="240" w:lineRule="auto"/>
            </w:pPr>
            <w:proofErr w:type="spellStart"/>
            <w:r>
              <w:t>Fecha</w:t>
            </w:r>
            <w:proofErr w:type="spellEnd"/>
            <w:r>
              <w:t xml:space="preserve"> / Date</w:t>
            </w:r>
          </w:p>
        </w:tc>
        <w:tc>
          <w:tcPr>
            <w:tcW w:w="3120" w:type="dxa"/>
          </w:tcPr>
          <w:p w14:paraId="04257D91" w14:textId="77777777" w:rsidR="0067627A" w:rsidRDefault="00000000">
            <w:pPr>
              <w:spacing w:line="240" w:lineRule="auto"/>
            </w:pPr>
            <w:proofErr w:type="spellStart"/>
            <w:r>
              <w:t>Momento</w:t>
            </w:r>
            <w:proofErr w:type="spellEnd"/>
            <w:r>
              <w:t xml:space="preserve"> </w:t>
            </w:r>
            <w:proofErr w:type="spellStart"/>
            <w:r>
              <w:t>exacto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fue</w:t>
            </w:r>
            <w:proofErr w:type="spellEnd"/>
            <w:r>
              <w:t xml:space="preserve"> dado de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</w:tbl>
    <w:p w14:paraId="4583DAA0" w14:textId="77777777" w:rsidR="0067627A" w:rsidRDefault="0067627A">
      <w:pPr>
        <w:spacing w:after="240"/>
      </w:pPr>
    </w:p>
    <w:p w14:paraId="6E66F2DB" w14:textId="77777777" w:rsidR="0067627A" w:rsidRDefault="0067627A">
      <w:pPr>
        <w:spacing w:after="240"/>
      </w:pPr>
    </w:p>
    <w:p w14:paraId="7E7FA760" w14:textId="77777777" w:rsidR="0067627A" w:rsidRDefault="0067627A">
      <w:pPr>
        <w:spacing w:after="240"/>
      </w:pPr>
    </w:p>
    <w:p w14:paraId="02451CC4" w14:textId="77777777" w:rsidR="0067627A" w:rsidRDefault="0067627A">
      <w:pPr>
        <w:spacing w:after="240"/>
      </w:pPr>
    </w:p>
    <w:p w14:paraId="306D4DAA" w14:textId="77777777" w:rsidR="0067627A" w:rsidRDefault="00000000">
      <w:pPr>
        <w:spacing w:before="240" w:after="80"/>
      </w:pPr>
      <w:proofErr w:type="spellStart"/>
      <w:r>
        <w:rPr>
          <w:b/>
          <w:color w:val="4682B4"/>
          <w:sz w:val="26"/>
        </w:rPr>
        <w:t>Entidad</w:t>
      </w:r>
      <w:proofErr w:type="spellEnd"/>
      <w:r>
        <w:rPr>
          <w:b/>
          <w:color w:val="4682B4"/>
          <w:sz w:val="26"/>
        </w:rPr>
        <w:t>: PAGO</w:t>
      </w:r>
    </w:p>
    <w:p w14:paraId="6C495104" w14:textId="77777777" w:rsidR="0067627A" w:rsidRDefault="00000000">
      <w:proofErr w:type="spellStart"/>
      <w:r>
        <w:t>Registra</w:t>
      </w:r>
      <w:proofErr w:type="spellEnd"/>
      <w:r>
        <w:t xml:space="preserve"> de forma </w:t>
      </w:r>
      <w:proofErr w:type="spellStart"/>
      <w:r>
        <w:t>detallada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caja</w:t>
      </w:r>
      <w:proofErr w:type="spellEnd"/>
      <w:r>
        <w:t xml:space="preserve"> del </w:t>
      </w:r>
      <w:proofErr w:type="spellStart"/>
      <w:r>
        <w:t>establecimiento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67627A" w14:paraId="393337A1" w14:textId="77777777">
        <w:tc>
          <w:tcPr>
            <w:tcW w:w="3120" w:type="dxa"/>
            <w:shd w:val="clear" w:color="auto" w:fill="4682B4"/>
          </w:tcPr>
          <w:p w14:paraId="53B60AA0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Atributo</w:t>
            </w:r>
            <w:proofErr w:type="spellEnd"/>
          </w:p>
        </w:tc>
        <w:tc>
          <w:tcPr>
            <w:tcW w:w="3120" w:type="dxa"/>
            <w:shd w:val="clear" w:color="auto" w:fill="4682B4"/>
          </w:tcPr>
          <w:p w14:paraId="09C285DA" w14:textId="77777777" w:rsidR="0067627A" w:rsidRDefault="00000000">
            <w:pPr>
              <w:spacing w:line="240" w:lineRule="auto"/>
            </w:pPr>
            <w:r>
              <w:rPr>
                <w:b/>
                <w:color w:val="FFFFFF"/>
              </w:rPr>
              <w:t>Tipo de Dato</w:t>
            </w:r>
          </w:p>
        </w:tc>
        <w:tc>
          <w:tcPr>
            <w:tcW w:w="3120" w:type="dxa"/>
            <w:shd w:val="clear" w:color="auto" w:fill="4682B4"/>
          </w:tcPr>
          <w:p w14:paraId="0695BAFD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</w:p>
        </w:tc>
      </w:tr>
      <w:tr w:rsidR="0067627A" w14:paraId="2A2E3DFC" w14:textId="77777777">
        <w:tc>
          <w:tcPr>
            <w:tcW w:w="3120" w:type="dxa"/>
          </w:tcPr>
          <w:p w14:paraId="7CE9EC68" w14:textId="77777777" w:rsidR="0067627A" w:rsidRDefault="00000000">
            <w:pPr>
              <w:spacing w:line="240" w:lineRule="auto"/>
            </w:pPr>
            <w:proofErr w:type="spellStart"/>
            <w:r>
              <w:t>id_pago</w:t>
            </w:r>
            <w:proofErr w:type="spellEnd"/>
          </w:p>
        </w:tc>
        <w:tc>
          <w:tcPr>
            <w:tcW w:w="3120" w:type="dxa"/>
          </w:tcPr>
          <w:p w14:paraId="351F5894" w14:textId="77777777" w:rsidR="0067627A" w:rsidRDefault="00000000">
            <w:pPr>
              <w:spacing w:line="240" w:lineRule="auto"/>
            </w:pPr>
            <w:proofErr w:type="spellStart"/>
            <w:r>
              <w:t>Numérico</w:t>
            </w:r>
            <w:proofErr w:type="spellEnd"/>
            <w:r>
              <w:t xml:space="preserve"> / </w:t>
            </w:r>
            <w:proofErr w:type="spellStart"/>
            <w:r>
              <w:t>Autoincremental</w:t>
            </w:r>
            <w:proofErr w:type="spellEnd"/>
            <w:r>
              <w:t xml:space="preserve"> o </w:t>
            </w:r>
            <w:proofErr w:type="spellStart"/>
            <w:r>
              <w:t>Alfanumérico</w:t>
            </w:r>
            <w:proofErr w:type="spellEnd"/>
          </w:p>
        </w:tc>
        <w:tc>
          <w:tcPr>
            <w:tcW w:w="3120" w:type="dxa"/>
          </w:tcPr>
          <w:p w14:paraId="0E95F6EB" w14:textId="77777777" w:rsidR="0067627A" w:rsidRDefault="00000000">
            <w:pPr>
              <w:spacing w:line="240" w:lineRule="auto"/>
            </w:pPr>
            <w:r>
              <w:t xml:space="preserve">Clave Primaria del </w:t>
            </w:r>
            <w:proofErr w:type="spellStart"/>
            <w:r>
              <w:t>registro</w:t>
            </w:r>
            <w:proofErr w:type="spellEnd"/>
            <w:r>
              <w:t xml:space="preserve"> de la </w:t>
            </w:r>
            <w:proofErr w:type="spellStart"/>
            <w:r>
              <w:t>transacción</w:t>
            </w:r>
            <w:proofErr w:type="spellEnd"/>
            <w:r>
              <w:t>.</w:t>
            </w:r>
          </w:p>
        </w:tc>
      </w:tr>
      <w:tr w:rsidR="0067627A" w14:paraId="4DF31A5A" w14:textId="77777777">
        <w:tc>
          <w:tcPr>
            <w:tcW w:w="3120" w:type="dxa"/>
          </w:tcPr>
          <w:p w14:paraId="4B0CB141" w14:textId="77777777" w:rsidR="0067627A" w:rsidRDefault="00000000">
            <w:pPr>
              <w:spacing w:line="240" w:lineRule="auto"/>
            </w:pPr>
            <w:proofErr w:type="spellStart"/>
            <w:r>
              <w:t>usuario_id</w:t>
            </w:r>
            <w:proofErr w:type="spellEnd"/>
          </w:p>
        </w:tc>
        <w:tc>
          <w:tcPr>
            <w:tcW w:w="3120" w:type="dxa"/>
          </w:tcPr>
          <w:p w14:paraId="40F8FA1B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Varchar</w:t>
            </w:r>
          </w:p>
        </w:tc>
        <w:tc>
          <w:tcPr>
            <w:tcW w:w="3120" w:type="dxa"/>
          </w:tcPr>
          <w:p w14:paraId="2A9FC270" w14:textId="77777777" w:rsidR="0067627A" w:rsidRDefault="00000000">
            <w:pPr>
              <w:spacing w:line="240" w:lineRule="auto"/>
            </w:pPr>
            <w:r>
              <w:t xml:space="preserve">Clave </w:t>
            </w:r>
            <w:proofErr w:type="spellStart"/>
            <w:r>
              <w:t>Foránea</w:t>
            </w:r>
            <w:proofErr w:type="spellEnd"/>
            <w:r>
              <w:t xml:space="preserve"> (</w:t>
            </w:r>
            <w:proofErr w:type="spellStart"/>
            <w:r>
              <w:t>Apunta</w:t>
            </w:r>
            <w:proofErr w:type="spellEnd"/>
            <w:r>
              <w:t xml:space="preserve"> a </w:t>
            </w:r>
            <w:proofErr w:type="spellStart"/>
            <w:r>
              <w:t>USUARIO.dni</w:t>
            </w:r>
            <w:proofErr w:type="spellEnd"/>
            <w:r>
              <w:t xml:space="preserve">). </w:t>
            </w:r>
            <w:proofErr w:type="spellStart"/>
            <w:r>
              <w:t>Identifica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  <w:r>
              <w:t xml:space="preserve"> que </w:t>
            </w:r>
            <w:proofErr w:type="spellStart"/>
            <w:r>
              <w:t>realiza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  <w:r>
              <w:t xml:space="preserve"> y </w:t>
            </w:r>
            <w:proofErr w:type="spellStart"/>
            <w:r>
              <w:t>adquiere</w:t>
            </w:r>
            <w:proofErr w:type="spellEnd"/>
            <w:r>
              <w:t xml:space="preserve"> la </w:t>
            </w:r>
            <w:proofErr w:type="spellStart"/>
            <w:r>
              <w:t>vigencia</w:t>
            </w:r>
            <w:proofErr w:type="spellEnd"/>
            <w:r>
              <w:t>.</w:t>
            </w:r>
          </w:p>
        </w:tc>
      </w:tr>
      <w:tr w:rsidR="0067627A" w14:paraId="50709B37" w14:textId="77777777">
        <w:tc>
          <w:tcPr>
            <w:tcW w:w="3120" w:type="dxa"/>
          </w:tcPr>
          <w:p w14:paraId="0246DC78" w14:textId="77777777" w:rsidR="0067627A" w:rsidRDefault="00000000">
            <w:pPr>
              <w:spacing w:line="240" w:lineRule="auto"/>
            </w:pPr>
            <w:proofErr w:type="spellStart"/>
            <w:r>
              <w:t>monto</w:t>
            </w:r>
            <w:proofErr w:type="spellEnd"/>
          </w:p>
        </w:tc>
        <w:tc>
          <w:tcPr>
            <w:tcW w:w="3120" w:type="dxa"/>
          </w:tcPr>
          <w:p w14:paraId="73849F0A" w14:textId="77777777" w:rsidR="0067627A" w:rsidRDefault="00000000">
            <w:pPr>
              <w:spacing w:line="240" w:lineRule="auto"/>
            </w:pPr>
            <w:r>
              <w:t>Decimal / Numeric</w:t>
            </w:r>
          </w:p>
        </w:tc>
        <w:tc>
          <w:tcPr>
            <w:tcW w:w="3120" w:type="dxa"/>
          </w:tcPr>
          <w:p w14:paraId="41D62C5C" w14:textId="77777777" w:rsidR="0067627A" w:rsidRDefault="00000000">
            <w:pPr>
              <w:spacing w:line="240" w:lineRule="auto"/>
            </w:pPr>
            <w:proofErr w:type="spellStart"/>
            <w:r>
              <w:t>Cantidad</w:t>
            </w:r>
            <w:proofErr w:type="spellEnd"/>
            <w:r>
              <w:t xml:space="preserve"> exacta de dinero </w:t>
            </w:r>
            <w:proofErr w:type="spellStart"/>
            <w:r>
              <w:t>abonada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operación</w:t>
            </w:r>
            <w:proofErr w:type="spellEnd"/>
            <w:r>
              <w:t>.</w:t>
            </w:r>
          </w:p>
        </w:tc>
      </w:tr>
      <w:tr w:rsidR="0067627A" w14:paraId="084CDB7A" w14:textId="77777777">
        <w:tc>
          <w:tcPr>
            <w:tcW w:w="3120" w:type="dxa"/>
          </w:tcPr>
          <w:p w14:paraId="0AFF6600" w14:textId="77777777" w:rsidR="0067627A" w:rsidRDefault="00000000">
            <w:pPr>
              <w:spacing w:line="240" w:lineRule="auto"/>
            </w:pPr>
            <w:proofErr w:type="spellStart"/>
            <w:r>
              <w:t>fecha_pago</w:t>
            </w:r>
            <w:proofErr w:type="spellEnd"/>
          </w:p>
        </w:tc>
        <w:tc>
          <w:tcPr>
            <w:tcW w:w="3120" w:type="dxa"/>
          </w:tcPr>
          <w:p w14:paraId="02F8B963" w14:textId="77777777" w:rsidR="0067627A" w:rsidRDefault="00000000">
            <w:pPr>
              <w:spacing w:line="240" w:lineRule="auto"/>
            </w:pPr>
            <w:proofErr w:type="spellStart"/>
            <w:r>
              <w:t>Fecha</w:t>
            </w:r>
            <w:proofErr w:type="spellEnd"/>
            <w:r>
              <w:t xml:space="preserve"> / Date</w:t>
            </w:r>
          </w:p>
        </w:tc>
        <w:tc>
          <w:tcPr>
            <w:tcW w:w="3120" w:type="dxa"/>
          </w:tcPr>
          <w:p w14:paraId="1AECC4F6" w14:textId="77777777" w:rsidR="0067627A" w:rsidRDefault="00000000">
            <w:pPr>
              <w:spacing w:line="240" w:lineRule="auto"/>
            </w:pP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que se </w:t>
            </w:r>
            <w:proofErr w:type="spellStart"/>
            <w:r>
              <w:t>ejecuta</w:t>
            </w:r>
            <w:proofErr w:type="spellEnd"/>
            <w:r>
              <w:t xml:space="preserve"> y </w:t>
            </w:r>
            <w:proofErr w:type="spellStart"/>
            <w:r>
              <w:t>recibe</w:t>
            </w:r>
            <w:proofErr w:type="spellEnd"/>
            <w:r>
              <w:t xml:space="preserve"> </w:t>
            </w:r>
            <w:proofErr w:type="spellStart"/>
            <w:r>
              <w:t>físicamente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dinero.</w:t>
            </w:r>
          </w:p>
        </w:tc>
      </w:tr>
      <w:tr w:rsidR="0067627A" w14:paraId="57762ABA" w14:textId="77777777">
        <w:tc>
          <w:tcPr>
            <w:tcW w:w="3120" w:type="dxa"/>
          </w:tcPr>
          <w:p w14:paraId="078C9417" w14:textId="77777777" w:rsidR="0067627A" w:rsidRDefault="00000000">
            <w:pPr>
              <w:spacing w:line="240" w:lineRule="auto"/>
            </w:pPr>
            <w:proofErr w:type="spellStart"/>
            <w:r>
              <w:t>fecha_vencimiento</w:t>
            </w:r>
            <w:proofErr w:type="spellEnd"/>
          </w:p>
        </w:tc>
        <w:tc>
          <w:tcPr>
            <w:tcW w:w="3120" w:type="dxa"/>
          </w:tcPr>
          <w:p w14:paraId="3719F5BF" w14:textId="77777777" w:rsidR="0067627A" w:rsidRDefault="00000000">
            <w:pPr>
              <w:spacing w:line="240" w:lineRule="auto"/>
            </w:pPr>
            <w:proofErr w:type="spellStart"/>
            <w:r>
              <w:t>Fecha</w:t>
            </w:r>
            <w:proofErr w:type="spellEnd"/>
            <w:r>
              <w:t xml:space="preserve"> / Date</w:t>
            </w:r>
          </w:p>
        </w:tc>
        <w:tc>
          <w:tcPr>
            <w:tcW w:w="3120" w:type="dxa"/>
          </w:tcPr>
          <w:p w14:paraId="79F56D7C" w14:textId="77777777" w:rsidR="0067627A" w:rsidRDefault="00000000">
            <w:pPr>
              <w:spacing w:line="240" w:lineRule="auto"/>
            </w:pP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límite</w:t>
            </w:r>
            <w:proofErr w:type="spellEnd"/>
            <w:r>
              <w:t xml:space="preserve"> </w:t>
            </w:r>
            <w:proofErr w:type="spellStart"/>
            <w:r>
              <w:t>calculada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que </w:t>
            </w:r>
            <w:proofErr w:type="spellStart"/>
            <w:r>
              <w:t>determina</w:t>
            </w:r>
            <w:proofErr w:type="spellEnd"/>
            <w:r>
              <w:t xml:space="preserve"> hasta </w:t>
            </w:r>
            <w:proofErr w:type="spellStart"/>
            <w:r>
              <w:t>cuándo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derecho de </w:t>
            </w:r>
            <w:proofErr w:type="spellStart"/>
            <w:r>
              <w:t>admisión</w:t>
            </w:r>
            <w:proofErr w:type="spellEnd"/>
            <w:r>
              <w:t>.</w:t>
            </w:r>
          </w:p>
        </w:tc>
      </w:tr>
      <w:tr w:rsidR="0067627A" w14:paraId="44EA0659" w14:textId="77777777">
        <w:tc>
          <w:tcPr>
            <w:tcW w:w="3120" w:type="dxa"/>
          </w:tcPr>
          <w:p w14:paraId="6B5204FF" w14:textId="77777777" w:rsidR="0067627A" w:rsidRDefault="00000000">
            <w:pPr>
              <w:spacing w:line="240" w:lineRule="auto"/>
            </w:pPr>
            <w:proofErr w:type="spellStart"/>
            <w:r>
              <w:t>metodo_pago</w:t>
            </w:r>
            <w:proofErr w:type="spellEnd"/>
          </w:p>
        </w:tc>
        <w:tc>
          <w:tcPr>
            <w:tcW w:w="3120" w:type="dxa"/>
          </w:tcPr>
          <w:p w14:paraId="4496AC43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Enum</w:t>
            </w:r>
          </w:p>
        </w:tc>
        <w:tc>
          <w:tcPr>
            <w:tcW w:w="3120" w:type="dxa"/>
          </w:tcPr>
          <w:p w14:paraId="635B6978" w14:textId="77777777" w:rsidR="0067627A" w:rsidRDefault="00000000">
            <w:pPr>
              <w:spacing w:line="240" w:lineRule="auto"/>
            </w:pPr>
            <w:proofErr w:type="spellStart"/>
            <w:r>
              <w:t>Modalidad</w:t>
            </w:r>
            <w:proofErr w:type="spellEnd"/>
            <w:r>
              <w:t xml:space="preserve"> del </w:t>
            </w:r>
            <w:proofErr w:type="spellStart"/>
            <w:r>
              <w:t>cobro</w:t>
            </w:r>
            <w:proofErr w:type="spellEnd"/>
            <w:r>
              <w:t xml:space="preserve">. </w:t>
            </w:r>
            <w:proofErr w:type="spellStart"/>
            <w:r>
              <w:t>Restringido</w:t>
            </w:r>
            <w:proofErr w:type="spellEnd"/>
            <w:r>
              <w:t xml:space="preserve"> a las </w:t>
            </w:r>
            <w:proofErr w:type="spellStart"/>
            <w:r>
              <w:t>opciones</w:t>
            </w:r>
            <w:proofErr w:type="spellEnd"/>
            <w:r>
              <w:t>: EFECTIVO, TRANSFERENCIA o QR.</w:t>
            </w:r>
          </w:p>
        </w:tc>
      </w:tr>
      <w:tr w:rsidR="0067627A" w14:paraId="12622FFE" w14:textId="77777777">
        <w:tc>
          <w:tcPr>
            <w:tcW w:w="3120" w:type="dxa"/>
          </w:tcPr>
          <w:p w14:paraId="6102516E" w14:textId="77777777" w:rsidR="0067627A" w:rsidRDefault="00000000">
            <w:pPr>
              <w:spacing w:line="240" w:lineRule="auto"/>
            </w:pPr>
            <w:proofErr w:type="spellStart"/>
            <w:r>
              <w:t>tipo_pase</w:t>
            </w:r>
            <w:proofErr w:type="spellEnd"/>
          </w:p>
        </w:tc>
        <w:tc>
          <w:tcPr>
            <w:tcW w:w="3120" w:type="dxa"/>
          </w:tcPr>
          <w:p w14:paraId="30FAE5A5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Enum</w:t>
            </w:r>
          </w:p>
        </w:tc>
        <w:tc>
          <w:tcPr>
            <w:tcW w:w="3120" w:type="dxa"/>
          </w:tcPr>
          <w:p w14:paraId="2448A803" w14:textId="77777777" w:rsidR="0067627A" w:rsidRDefault="00000000">
            <w:pPr>
              <w:spacing w:line="240" w:lineRule="auto"/>
            </w:pPr>
            <w:r>
              <w:t xml:space="preserve">NUEVO: </w:t>
            </w:r>
            <w:proofErr w:type="spellStart"/>
            <w:r>
              <w:t>Modalidad</w:t>
            </w:r>
            <w:proofErr w:type="spellEnd"/>
            <w:r>
              <w:t xml:space="preserve"> o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contratado</w:t>
            </w:r>
            <w:proofErr w:type="spellEnd"/>
            <w:r>
              <w:t xml:space="preserve">. </w:t>
            </w:r>
            <w:proofErr w:type="spellStart"/>
            <w:r>
              <w:t>Opciones</w:t>
            </w:r>
            <w:proofErr w:type="spellEnd"/>
            <w:r>
              <w:t>: 3_VECES_SEMANA, PASE_LIBRE, etc.</w:t>
            </w:r>
          </w:p>
        </w:tc>
      </w:tr>
      <w:tr w:rsidR="0067627A" w14:paraId="53C8A616" w14:textId="77777777">
        <w:tc>
          <w:tcPr>
            <w:tcW w:w="3120" w:type="dxa"/>
          </w:tcPr>
          <w:p w14:paraId="5BD7DFE4" w14:textId="77777777" w:rsidR="0067627A" w:rsidRDefault="00000000">
            <w:pPr>
              <w:spacing w:line="240" w:lineRule="auto"/>
            </w:pPr>
            <w:proofErr w:type="spellStart"/>
            <w:r>
              <w:t>registrado_por</w:t>
            </w:r>
            <w:proofErr w:type="spellEnd"/>
          </w:p>
        </w:tc>
        <w:tc>
          <w:tcPr>
            <w:tcW w:w="3120" w:type="dxa"/>
          </w:tcPr>
          <w:p w14:paraId="03B505A6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Varchar</w:t>
            </w:r>
          </w:p>
        </w:tc>
        <w:tc>
          <w:tcPr>
            <w:tcW w:w="3120" w:type="dxa"/>
          </w:tcPr>
          <w:p w14:paraId="52A66049" w14:textId="77777777" w:rsidR="0067627A" w:rsidRDefault="00000000">
            <w:pPr>
              <w:spacing w:line="240" w:lineRule="auto"/>
            </w:pPr>
            <w:r>
              <w:t xml:space="preserve">Clave </w:t>
            </w:r>
            <w:proofErr w:type="spellStart"/>
            <w:r>
              <w:t>Foránea</w:t>
            </w:r>
            <w:proofErr w:type="spellEnd"/>
            <w:r>
              <w:t xml:space="preserve"> (</w:t>
            </w:r>
            <w:proofErr w:type="spellStart"/>
            <w:r>
              <w:t>Apunta</w:t>
            </w:r>
            <w:proofErr w:type="spellEnd"/>
            <w:r>
              <w:t xml:space="preserve"> a </w:t>
            </w:r>
            <w:proofErr w:type="spellStart"/>
            <w:r>
              <w:t>USUARIO.dni</w:t>
            </w:r>
            <w:proofErr w:type="spellEnd"/>
            <w:r>
              <w:t xml:space="preserve">). </w:t>
            </w:r>
            <w:proofErr w:type="spellStart"/>
            <w:r>
              <w:t>Identifica</w:t>
            </w:r>
            <w:proofErr w:type="spellEnd"/>
            <w:r>
              <w:t xml:space="preserve"> de </w:t>
            </w:r>
            <w:proofErr w:type="spellStart"/>
            <w:r>
              <w:t>manera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 xml:space="preserve"> al </w:t>
            </w:r>
            <w:proofErr w:type="spellStart"/>
            <w:r>
              <w:t>administrador</w:t>
            </w:r>
            <w:proofErr w:type="spellEnd"/>
            <w:r>
              <w:t xml:space="preserve"> que </w:t>
            </w:r>
            <w:proofErr w:type="spellStart"/>
            <w:r>
              <w:t>auditó</w:t>
            </w:r>
            <w:proofErr w:type="spellEnd"/>
            <w:r>
              <w:t xml:space="preserve"> y </w:t>
            </w:r>
            <w:proofErr w:type="spellStart"/>
            <w:r>
              <w:t>guardó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cobro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caja</w:t>
            </w:r>
            <w:proofErr w:type="spellEnd"/>
            <w:r>
              <w:t>.</w:t>
            </w:r>
          </w:p>
        </w:tc>
      </w:tr>
    </w:tbl>
    <w:p w14:paraId="53988477" w14:textId="77777777" w:rsidR="0067627A" w:rsidRDefault="0067627A">
      <w:pPr>
        <w:spacing w:after="240"/>
      </w:pPr>
    </w:p>
    <w:p w14:paraId="1D1EA758" w14:textId="77777777" w:rsidR="0067627A" w:rsidRDefault="0067627A">
      <w:pPr>
        <w:spacing w:after="240"/>
      </w:pPr>
    </w:p>
    <w:p w14:paraId="3C0693D7" w14:textId="77777777" w:rsidR="0067627A" w:rsidRDefault="0067627A">
      <w:pPr>
        <w:spacing w:after="240"/>
      </w:pPr>
    </w:p>
    <w:p w14:paraId="636273C6" w14:textId="77777777" w:rsidR="0067627A" w:rsidRDefault="0067627A">
      <w:pPr>
        <w:spacing w:after="240"/>
      </w:pPr>
    </w:p>
    <w:p w14:paraId="53005682" w14:textId="77777777" w:rsidR="0067627A" w:rsidRDefault="0067627A">
      <w:pPr>
        <w:spacing w:after="240"/>
      </w:pPr>
    </w:p>
    <w:p w14:paraId="4F03A26D" w14:textId="77777777" w:rsidR="0067627A" w:rsidRDefault="0067627A">
      <w:pPr>
        <w:spacing w:after="240"/>
      </w:pPr>
    </w:p>
    <w:p w14:paraId="597B0A56" w14:textId="77777777" w:rsidR="0067627A" w:rsidRDefault="0067627A">
      <w:pPr>
        <w:spacing w:after="240"/>
      </w:pPr>
    </w:p>
    <w:p w14:paraId="60485DCE" w14:textId="77777777" w:rsidR="0067627A" w:rsidRDefault="0067627A">
      <w:pPr>
        <w:spacing w:after="240"/>
      </w:pPr>
    </w:p>
    <w:p w14:paraId="53439C80" w14:textId="77777777" w:rsidR="0067627A" w:rsidRDefault="00000000">
      <w:pPr>
        <w:spacing w:before="240" w:after="80"/>
      </w:pPr>
      <w:proofErr w:type="spellStart"/>
      <w:r>
        <w:rPr>
          <w:b/>
          <w:color w:val="4682B4"/>
          <w:sz w:val="26"/>
        </w:rPr>
        <w:t>Entidad</w:t>
      </w:r>
      <w:proofErr w:type="spellEnd"/>
      <w:r>
        <w:rPr>
          <w:b/>
          <w:color w:val="4682B4"/>
          <w:sz w:val="26"/>
        </w:rPr>
        <w:t>: ASISTENCIA</w:t>
      </w:r>
    </w:p>
    <w:p w14:paraId="63D7AD38" w14:textId="77777777" w:rsidR="0067627A" w:rsidRDefault="00000000"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bitácora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accesos</w:t>
      </w:r>
      <w:proofErr w:type="spellEnd"/>
      <w:r>
        <w:t xml:space="preserve"> </w:t>
      </w:r>
      <w:proofErr w:type="spellStart"/>
      <w:r>
        <w:t>diarios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socios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recepción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67627A" w14:paraId="55AD9EAB" w14:textId="77777777">
        <w:tc>
          <w:tcPr>
            <w:tcW w:w="3120" w:type="dxa"/>
            <w:shd w:val="clear" w:color="auto" w:fill="4682B4"/>
          </w:tcPr>
          <w:p w14:paraId="641D2B90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Atributo</w:t>
            </w:r>
            <w:proofErr w:type="spellEnd"/>
          </w:p>
        </w:tc>
        <w:tc>
          <w:tcPr>
            <w:tcW w:w="3120" w:type="dxa"/>
            <w:shd w:val="clear" w:color="auto" w:fill="4682B4"/>
          </w:tcPr>
          <w:p w14:paraId="4E1D1492" w14:textId="77777777" w:rsidR="0067627A" w:rsidRDefault="00000000">
            <w:pPr>
              <w:spacing w:line="240" w:lineRule="auto"/>
            </w:pPr>
            <w:r>
              <w:rPr>
                <w:b/>
                <w:color w:val="FFFFFF"/>
              </w:rPr>
              <w:t>Tipo de Dato</w:t>
            </w:r>
          </w:p>
        </w:tc>
        <w:tc>
          <w:tcPr>
            <w:tcW w:w="3120" w:type="dxa"/>
            <w:shd w:val="clear" w:color="auto" w:fill="4682B4"/>
          </w:tcPr>
          <w:p w14:paraId="4CAAF609" w14:textId="77777777" w:rsidR="0067627A" w:rsidRDefault="00000000">
            <w:pPr>
              <w:spacing w:line="240" w:lineRule="auto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</w:p>
        </w:tc>
      </w:tr>
      <w:tr w:rsidR="0067627A" w14:paraId="69A25BD8" w14:textId="77777777">
        <w:tc>
          <w:tcPr>
            <w:tcW w:w="3120" w:type="dxa"/>
          </w:tcPr>
          <w:p w14:paraId="00ACF971" w14:textId="77777777" w:rsidR="0067627A" w:rsidRDefault="00000000">
            <w:pPr>
              <w:spacing w:line="240" w:lineRule="auto"/>
            </w:pPr>
            <w:proofErr w:type="spellStart"/>
            <w:r>
              <w:t>id_asistencia</w:t>
            </w:r>
            <w:proofErr w:type="spellEnd"/>
          </w:p>
        </w:tc>
        <w:tc>
          <w:tcPr>
            <w:tcW w:w="3120" w:type="dxa"/>
          </w:tcPr>
          <w:p w14:paraId="06EA0612" w14:textId="77777777" w:rsidR="0067627A" w:rsidRDefault="00000000">
            <w:pPr>
              <w:spacing w:line="240" w:lineRule="auto"/>
            </w:pPr>
            <w:proofErr w:type="spellStart"/>
            <w:r>
              <w:t>Numérico</w:t>
            </w:r>
            <w:proofErr w:type="spellEnd"/>
            <w:r>
              <w:t xml:space="preserve"> / </w:t>
            </w:r>
            <w:proofErr w:type="spellStart"/>
            <w:r>
              <w:t>Autoincremental</w:t>
            </w:r>
            <w:proofErr w:type="spellEnd"/>
            <w:r>
              <w:t xml:space="preserve"> o </w:t>
            </w:r>
            <w:proofErr w:type="spellStart"/>
            <w:r>
              <w:t>Alfanumérico</w:t>
            </w:r>
            <w:proofErr w:type="spellEnd"/>
          </w:p>
        </w:tc>
        <w:tc>
          <w:tcPr>
            <w:tcW w:w="3120" w:type="dxa"/>
          </w:tcPr>
          <w:p w14:paraId="5AF7A5D9" w14:textId="77777777" w:rsidR="0067627A" w:rsidRDefault="00000000">
            <w:pPr>
              <w:spacing w:line="240" w:lineRule="auto"/>
            </w:pPr>
            <w:r>
              <w:t xml:space="preserve">Clave Primaria de la </w:t>
            </w:r>
            <w:proofErr w:type="spellStart"/>
            <w:r>
              <w:t>bitácora</w:t>
            </w:r>
            <w:proofErr w:type="spellEnd"/>
            <w:r>
              <w:t>.</w:t>
            </w:r>
          </w:p>
        </w:tc>
      </w:tr>
      <w:tr w:rsidR="0067627A" w14:paraId="0AD81B7C" w14:textId="77777777">
        <w:tc>
          <w:tcPr>
            <w:tcW w:w="3120" w:type="dxa"/>
          </w:tcPr>
          <w:p w14:paraId="14AA661B" w14:textId="77777777" w:rsidR="0067627A" w:rsidRDefault="00000000">
            <w:pPr>
              <w:spacing w:line="240" w:lineRule="auto"/>
            </w:pPr>
            <w:proofErr w:type="spellStart"/>
            <w:r>
              <w:t>usuario_id</w:t>
            </w:r>
            <w:proofErr w:type="spellEnd"/>
          </w:p>
        </w:tc>
        <w:tc>
          <w:tcPr>
            <w:tcW w:w="3120" w:type="dxa"/>
          </w:tcPr>
          <w:p w14:paraId="681BDE37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Varchar</w:t>
            </w:r>
          </w:p>
        </w:tc>
        <w:tc>
          <w:tcPr>
            <w:tcW w:w="3120" w:type="dxa"/>
          </w:tcPr>
          <w:p w14:paraId="1028DDF8" w14:textId="77777777" w:rsidR="0067627A" w:rsidRDefault="00000000">
            <w:pPr>
              <w:spacing w:line="240" w:lineRule="auto"/>
            </w:pPr>
            <w:r>
              <w:t xml:space="preserve">Clave </w:t>
            </w:r>
            <w:proofErr w:type="spellStart"/>
            <w:r>
              <w:t>Foránea</w:t>
            </w:r>
            <w:proofErr w:type="spellEnd"/>
            <w:r>
              <w:t xml:space="preserve"> (</w:t>
            </w:r>
            <w:proofErr w:type="spellStart"/>
            <w:r>
              <w:t>Apunta</w:t>
            </w:r>
            <w:proofErr w:type="spellEnd"/>
            <w:r>
              <w:t xml:space="preserve"> a </w:t>
            </w:r>
            <w:proofErr w:type="spellStart"/>
            <w:r>
              <w:t>USUARIO.dni</w:t>
            </w:r>
            <w:proofErr w:type="spellEnd"/>
            <w:r>
              <w:t xml:space="preserve">). Vincula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directamente</w:t>
            </w:r>
            <w:proofErr w:type="spellEnd"/>
            <w:r>
              <w:t xml:space="preserve"> con la </w:t>
            </w:r>
            <w:proofErr w:type="spellStart"/>
            <w:r>
              <w:t>ficha</w:t>
            </w:r>
            <w:proofErr w:type="spellEnd"/>
            <w:r>
              <w:t xml:space="preserve"> de </w:t>
            </w:r>
            <w:proofErr w:type="spellStart"/>
            <w:r>
              <w:t>identidad</w:t>
            </w:r>
            <w:proofErr w:type="spellEnd"/>
            <w:r>
              <w:t xml:space="preserve"> del socio.</w:t>
            </w:r>
          </w:p>
        </w:tc>
      </w:tr>
      <w:tr w:rsidR="0067627A" w14:paraId="68940748" w14:textId="77777777">
        <w:tc>
          <w:tcPr>
            <w:tcW w:w="3120" w:type="dxa"/>
          </w:tcPr>
          <w:p w14:paraId="1FA313DA" w14:textId="77777777" w:rsidR="0067627A" w:rsidRDefault="00000000">
            <w:pPr>
              <w:spacing w:line="240" w:lineRule="auto"/>
            </w:pPr>
            <w:proofErr w:type="spellStart"/>
            <w:r>
              <w:t>fecha_hora</w:t>
            </w:r>
            <w:proofErr w:type="spellEnd"/>
          </w:p>
        </w:tc>
        <w:tc>
          <w:tcPr>
            <w:tcW w:w="3120" w:type="dxa"/>
          </w:tcPr>
          <w:p w14:paraId="4E3D67B0" w14:textId="77777777" w:rsidR="0067627A" w:rsidRDefault="00000000">
            <w:pPr>
              <w:spacing w:line="240" w:lineRule="auto"/>
            </w:pPr>
            <w:proofErr w:type="spellStart"/>
            <w:r>
              <w:t>Fecha</w:t>
            </w:r>
            <w:proofErr w:type="spellEnd"/>
            <w:r>
              <w:t xml:space="preserve"> y Hora / </w:t>
            </w:r>
            <w:proofErr w:type="spellStart"/>
            <w:r>
              <w:t>DateTime</w:t>
            </w:r>
            <w:proofErr w:type="spellEnd"/>
          </w:p>
        </w:tc>
        <w:tc>
          <w:tcPr>
            <w:tcW w:w="3120" w:type="dxa"/>
          </w:tcPr>
          <w:p w14:paraId="24BFAE72" w14:textId="77777777" w:rsidR="0067627A" w:rsidRDefault="00000000">
            <w:pPr>
              <w:spacing w:line="240" w:lineRule="auto"/>
            </w:pPr>
            <w:proofErr w:type="spellStart"/>
            <w:r>
              <w:t>Estampa</w:t>
            </w:r>
            <w:proofErr w:type="spellEnd"/>
            <w:r>
              <w:t xml:space="preserve"> de </w:t>
            </w:r>
            <w:proofErr w:type="spellStart"/>
            <w:r>
              <w:t>tiempo</w:t>
            </w:r>
            <w:proofErr w:type="spellEnd"/>
            <w:r>
              <w:t xml:space="preserve"> </w:t>
            </w:r>
            <w:proofErr w:type="spellStart"/>
            <w:r>
              <w:t>inmutable</w:t>
            </w:r>
            <w:proofErr w:type="spellEnd"/>
            <w:r>
              <w:t xml:space="preserve"> que </w:t>
            </w:r>
            <w:proofErr w:type="spellStart"/>
            <w:r>
              <w:t>registra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momento</w:t>
            </w:r>
            <w:proofErr w:type="spellEnd"/>
            <w:r>
              <w:t xml:space="preserve"> </w:t>
            </w:r>
            <w:proofErr w:type="spellStart"/>
            <w:r>
              <w:t>exacto</w:t>
            </w:r>
            <w:proofErr w:type="spellEnd"/>
            <w:r>
              <w:t xml:space="preserve"> del </w:t>
            </w:r>
            <w:proofErr w:type="spellStart"/>
            <w:r>
              <w:t>ingreso</w:t>
            </w:r>
            <w:proofErr w:type="spellEnd"/>
            <w:r>
              <w:t>.</w:t>
            </w:r>
          </w:p>
        </w:tc>
      </w:tr>
      <w:tr w:rsidR="0067627A" w14:paraId="21935C2B" w14:textId="77777777">
        <w:tc>
          <w:tcPr>
            <w:tcW w:w="3120" w:type="dxa"/>
          </w:tcPr>
          <w:p w14:paraId="11E83405" w14:textId="77777777" w:rsidR="0067627A" w:rsidRDefault="00000000">
            <w:pPr>
              <w:spacing w:line="240" w:lineRule="auto"/>
            </w:pPr>
            <w:proofErr w:type="spellStart"/>
            <w:r>
              <w:t>metodo_registro</w:t>
            </w:r>
            <w:proofErr w:type="spellEnd"/>
          </w:p>
        </w:tc>
        <w:tc>
          <w:tcPr>
            <w:tcW w:w="3120" w:type="dxa"/>
          </w:tcPr>
          <w:p w14:paraId="142055A6" w14:textId="77777777" w:rsidR="0067627A" w:rsidRDefault="00000000">
            <w:pPr>
              <w:spacing w:line="240" w:lineRule="auto"/>
            </w:pPr>
            <w:proofErr w:type="spellStart"/>
            <w:r>
              <w:t>Texto</w:t>
            </w:r>
            <w:proofErr w:type="spellEnd"/>
            <w:r>
              <w:t xml:space="preserve"> / Enum</w:t>
            </w:r>
          </w:p>
        </w:tc>
        <w:tc>
          <w:tcPr>
            <w:tcW w:w="3120" w:type="dxa"/>
          </w:tcPr>
          <w:p w14:paraId="37826CC4" w14:textId="77777777" w:rsidR="0067627A" w:rsidRDefault="00000000">
            <w:pPr>
              <w:spacing w:line="240" w:lineRule="auto"/>
            </w:pPr>
            <w:proofErr w:type="spellStart"/>
            <w:r>
              <w:t>Mecanismo</w:t>
            </w:r>
            <w:proofErr w:type="spellEnd"/>
            <w:r>
              <w:t xml:space="preserve"> de </w:t>
            </w:r>
            <w:proofErr w:type="spellStart"/>
            <w:r>
              <w:t>validación</w:t>
            </w:r>
            <w:proofErr w:type="spellEnd"/>
            <w:r>
              <w:t xml:space="preserve">. </w:t>
            </w:r>
            <w:proofErr w:type="spellStart"/>
            <w:r>
              <w:t>Fijo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opción</w:t>
            </w:r>
            <w:proofErr w:type="spellEnd"/>
            <w:r>
              <w:t xml:space="preserve"> DNI_MANUAL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alcance</w:t>
            </w:r>
            <w:proofErr w:type="spellEnd"/>
            <w:r>
              <w:t xml:space="preserve"> del MVP.</w:t>
            </w:r>
          </w:p>
        </w:tc>
      </w:tr>
    </w:tbl>
    <w:p w14:paraId="2D43A39B" w14:textId="77777777" w:rsidR="0067627A" w:rsidRDefault="0067627A">
      <w:pPr>
        <w:spacing w:after="240"/>
      </w:pPr>
    </w:p>
    <w:p w14:paraId="16E83DD0" w14:textId="77777777" w:rsidR="0067627A" w:rsidRDefault="00000000">
      <w:pPr>
        <w:spacing w:before="360"/>
      </w:pPr>
      <w:r>
        <w:rPr>
          <w:b/>
          <w:color w:val="182B49"/>
          <w:sz w:val="32"/>
        </w:rPr>
        <w:t xml:space="preserve">2. </w:t>
      </w:r>
      <w:proofErr w:type="spellStart"/>
      <w:r>
        <w:rPr>
          <w:b/>
          <w:color w:val="182B49"/>
          <w:sz w:val="32"/>
        </w:rPr>
        <w:t>Relaciones</w:t>
      </w:r>
      <w:proofErr w:type="spellEnd"/>
      <w:r>
        <w:rPr>
          <w:b/>
          <w:color w:val="182B49"/>
          <w:sz w:val="32"/>
        </w:rPr>
        <w:t xml:space="preserve"> </w:t>
      </w:r>
      <w:proofErr w:type="spellStart"/>
      <w:r>
        <w:rPr>
          <w:b/>
          <w:color w:val="182B49"/>
          <w:sz w:val="32"/>
        </w:rPr>
        <w:t>Lógicas</w:t>
      </w:r>
      <w:proofErr w:type="spellEnd"/>
      <w:r>
        <w:rPr>
          <w:b/>
          <w:color w:val="182B49"/>
          <w:sz w:val="32"/>
        </w:rPr>
        <w:t xml:space="preserve"> del Sistema (</w:t>
      </w:r>
      <w:proofErr w:type="spellStart"/>
      <w:r>
        <w:rPr>
          <w:b/>
          <w:color w:val="182B49"/>
          <w:sz w:val="32"/>
        </w:rPr>
        <w:t>Esquema</w:t>
      </w:r>
      <w:proofErr w:type="spellEnd"/>
      <w:r>
        <w:rPr>
          <w:b/>
          <w:color w:val="182B49"/>
          <w:sz w:val="32"/>
        </w:rPr>
        <w:t xml:space="preserve"> </w:t>
      </w:r>
      <w:proofErr w:type="gramStart"/>
      <w:r>
        <w:rPr>
          <w:b/>
          <w:color w:val="182B49"/>
          <w:sz w:val="32"/>
        </w:rPr>
        <w:t>1:N</w:t>
      </w:r>
      <w:proofErr w:type="gramEnd"/>
      <w:r>
        <w:rPr>
          <w:b/>
          <w:color w:val="182B49"/>
          <w:sz w:val="32"/>
        </w:rPr>
        <w:t>)</w:t>
      </w:r>
    </w:p>
    <w:p w14:paraId="6698197F" w14:textId="77777777" w:rsidR="0067627A" w:rsidRDefault="00000000">
      <w:pPr>
        <w:pStyle w:val="Listaconvietas"/>
      </w:pPr>
      <w:r>
        <w:t xml:space="preserve">•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Sede</w:t>
      </w:r>
      <w:proofErr w:type="spellEnd"/>
      <w:r>
        <w:t xml:space="preserve"> → </w:t>
      </w:r>
      <w:proofErr w:type="spellStart"/>
      <w:r>
        <w:t>Usuario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): Una SEDE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agrupar</w:t>
      </w:r>
      <w:proofErr w:type="spellEnd"/>
      <w:r>
        <w:t xml:space="preserve"> Muchos (N) USUARIOS, </w:t>
      </w:r>
      <w:proofErr w:type="spellStart"/>
      <w:r>
        <w:t>mientras</w:t>
      </w:r>
      <w:proofErr w:type="spellEnd"/>
      <w:r>
        <w:t xml:space="preserve"> que un USUARIO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(1) SEDE de </w:t>
      </w:r>
      <w:proofErr w:type="spellStart"/>
      <w:r>
        <w:t>origen</w:t>
      </w:r>
      <w:proofErr w:type="spellEnd"/>
      <w:r>
        <w:t>.</w:t>
      </w:r>
    </w:p>
    <w:p w14:paraId="7416FB2B" w14:textId="77777777" w:rsidR="0067627A" w:rsidRDefault="00000000">
      <w:pPr>
        <w:pStyle w:val="Listaconvietas"/>
      </w:pPr>
      <w:r>
        <w:t xml:space="preserve">•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→ </w:t>
      </w:r>
      <w:proofErr w:type="spellStart"/>
      <w:r>
        <w:t>Asistencia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): Un USUARIO con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Muchos (N) </w:t>
      </w:r>
      <w:proofErr w:type="spellStart"/>
      <w:r>
        <w:t>registros</w:t>
      </w:r>
      <w:proofErr w:type="spellEnd"/>
      <w:r>
        <w:t xml:space="preserve"> de ASISTENCIA a lo largo del </w:t>
      </w:r>
      <w:proofErr w:type="spellStart"/>
      <w:r>
        <w:t>tiempo</w:t>
      </w:r>
      <w:proofErr w:type="spellEnd"/>
      <w:r>
        <w:t xml:space="preserve">. Sin embargo,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individual de ASISTENCIA </w:t>
      </w:r>
      <w:proofErr w:type="spellStart"/>
      <w:r>
        <w:t>pertenece</w:t>
      </w:r>
      <w:proofErr w:type="spellEnd"/>
      <w:r>
        <w:t xml:space="preserve"> </w:t>
      </w:r>
      <w:proofErr w:type="spellStart"/>
      <w:r>
        <w:t>obligatoriamente</w:t>
      </w:r>
      <w:proofErr w:type="spellEnd"/>
      <w:r>
        <w:t xml:space="preserve"> a un </w:t>
      </w:r>
      <w:proofErr w:type="spellStart"/>
      <w:r>
        <w:t>Único</w:t>
      </w:r>
      <w:proofErr w:type="spellEnd"/>
      <w:r>
        <w:t xml:space="preserve"> (1) USUARIO.</w:t>
      </w:r>
    </w:p>
    <w:p w14:paraId="30AE9F40" w14:textId="77777777" w:rsidR="0067627A" w:rsidRDefault="00000000">
      <w:pPr>
        <w:pStyle w:val="Listaconvietas"/>
      </w:pPr>
      <w:r>
        <w:t xml:space="preserve">•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→ Pago (</w:t>
      </w:r>
      <w:proofErr w:type="gramStart"/>
      <w:r>
        <w:t>1:N</w:t>
      </w:r>
      <w:proofErr w:type="gramEnd"/>
      <w:r>
        <w:t xml:space="preserve">): Un USUARIO con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efectuar</w:t>
      </w:r>
      <w:proofErr w:type="spellEnd"/>
      <w:r>
        <w:t xml:space="preserve"> Muchos (N) PAGOS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gimnasio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PAGO </w:t>
      </w:r>
      <w:proofErr w:type="spellStart"/>
      <w:r>
        <w:t>emitido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la </w:t>
      </w:r>
      <w:proofErr w:type="spellStart"/>
      <w:r>
        <w:t>membresía</w:t>
      </w:r>
      <w:proofErr w:type="spellEnd"/>
      <w:r>
        <w:t xml:space="preserve"> de un </w:t>
      </w:r>
      <w:proofErr w:type="spellStart"/>
      <w:r>
        <w:t>Único</w:t>
      </w:r>
      <w:proofErr w:type="spellEnd"/>
      <w:r>
        <w:t xml:space="preserve"> (1) USUARIO.</w:t>
      </w:r>
    </w:p>
    <w:p w14:paraId="36203331" w14:textId="77777777" w:rsidR="0067627A" w:rsidRDefault="00000000">
      <w:pPr>
        <w:pStyle w:val="Listaconvietas"/>
      </w:pPr>
      <w:r>
        <w:t xml:space="preserve">•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→ Pago (</w:t>
      </w:r>
      <w:proofErr w:type="gramStart"/>
      <w:r>
        <w:t>1:N</w:t>
      </w:r>
      <w:proofErr w:type="gramEnd"/>
      <w:r>
        <w:t xml:space="preserve">): Un USUARIO con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registrar y </w:t>
      </w:r>
      <w:proofErr w:type="spellStart"/>
      <w:r>
        <w:t>auditar</w:t>
      </w:r>
      <w:proofErr w:type="spellEnd"/>
      <w:r>
        <w:t xml:space="preserve"> Muchos (N) PAGOS de </w:t>
      </w:r>
      <w:proofErr w:type="spellStart"/>
      <w:r>
        <w:t>caja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PAGO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respaldado</w:t>
      </w:r>
      <w:proofErr w:type="spellEnd"/>
      <w:r>
        <w:t xml:space="preserve"> de forma </w:t>
      </w:r>
      <w:proofErr w:type="spellStart"/>
      <w:r>
        <w:t>inmutable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de un </w:t>
      </w:r>
      <w:proofErr w:type="spellStart"/>
      <w:r>
        <w:t>Único</w:t>
      </w:r>
      <w:proofErr w:type="spellEnd"/>
      <w:r>
        <w:t xml:space="preserve"> (1)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>.</w:t>
      </w:r>
    </w:p>
    <w:p w14:paraId="0C58A995" w14:textId="77777777" w:rsidR="0067627A" w:rsidRDefault="0067627A">
      <w:pPr>
        <w:pStyle w:val="Listaconvietas"/>
        <w:numPr>
          <w:ilvl w:val="0"/>
          <w:numId w:val="0"/>
        </w:numPr>
      </w:pPr>
    </w:p>
    <w:p w14:paraId="406E773F" w14:textId="77777777" w:rsidR="0067627A" w:rsidRDefault="0067627A">
      <w:pPr>
        <w:pStyle w:val="Listaconvietas"/>
        <w:numPr>
          <w:ilvl w:val="0"/>
          <w:numId w:val="0"/>
        </w:numPr>
      </w:pPr>
    </w:p>
    <w:p w14:paraId="68E1759D" w14:textId="77777777" w:rsidR="0067627A" w:rsidRDefault="0067627A">
      <w:pPr>
        <w:pStyle w:val="Listaconvietas"/>
        <w:numPr>
          <w:ilvl w:val="0"/>
          <w:numId w:val="0"/>
        </w:numPr>
      </w:pPr>
    </w:p>
    <w:p w14:paraId="2C69FE0C" w14:textId="77777777" w:rsidR="0067627A" w:rsidRDefault="0067627A">
      <w:pPr>
        <w:pStyle w:val="Listaconvietas"/>
        <w:numPr>
          <w:ilvl w:val="0"/>
          <w:numId w:val="0"/>
        </w:numPr>
      </w:pPr>
    </w:p>
    <w:p w14:paraId="7943EF6B" w14:textId="77777777" w:rsidR="0067627A" w:rsidRDefault="0067627A">
      <w:pPr>
        <w:pStyle w:val="Listaconvietas"/>
        <w:numPr>
          <w:ilvl w:val="0"/>
          <w:numId w:val="0"/>
        </w:numPr>
      </w:pPr>
    </w:p>
    <w:p w14:paraId="3E44CCA3" w14:textId="77777777" w:rsidR="0067627A" w:rsidRDefault="0067627A">
      <w:pPr>
        <w:pStyle w:val="Listaconvietas"/>
        <w:numPr>
          <w:ilvl w:val="0"/>
          <w:numId w:val="0"/>
        </w:numPr>
      </w:pPr>
    </w:p>
    <w:p w14:paraId="706B714A" w14:textId="77777777" w:rsidR="0067627A" w:rsidRDefault="0067627A">
      <w:pPr>
        <w:pStyle w:val="Listaconvietas"/>
        <w:numPr>
          <w:ilvl w:val="0"/>
          <w:numId w:val="0"/>
        </w:numPr>
      </w:pPr>
    </w:p>
    <w:p w14:paraId="64E6092F" w14:textId="77777777" w:rsidR="0067627A" w:rsidRDefault="00000000">
      <w:pPr>
        <w:pStyle w:val="Listaconvietas"/>
        <w:numPr>
          <w:ilvl w:val="0"/>
          <w:numId w:val="0"/>
        </w:numPr>
      </w:pPr>
      <w:r>
        <w:rPr>
          <w:noProof/>
        </w:rPr>
        <w:drawing>
          <wp:inline distT="0" distB="0" distL="114300" distR="114300" wp14:anchorId="67FB4017" wp14:editId="2CD6A167">
            <wp:extent cx="5941060" cy="2898775"/>
            <wp:effectExtent l="0" t="0" r="2540" b="1206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6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63D2B" w14:textId="77777777" w:rsidR="00A5199D" w:rsidRDefault="00A5199D">
      <w:pPr>
        <w:spacing w:line="240" w:lineRule="auto"/>
      </w:pPr>
      <w:r>
        <w:separator/>
      </w:r>
    </w:p>
  </w:endnote>
  <w:endnote w:type="continuationSeparator" w:id="0">
    <w:p w14:paraId="21A1FB90" w14:textId="77777777" w:rsidR="00A5199D" w:rsidRDefault="00A519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DA6EB" w14:textId="77777777" w:rsidR="00A5199D" w:rsidRDefault="00A5199D">
      <w:pPr>
        <w:spacing w:after="0"/>
      </w:pPr>
      <w:r>
        <w:separator/>
      </w:r>
    </w:p>
  </w:footnote>
  <w:footnote w:type="continuationSeparator" w:id="0">
    <w:p w14:paraId="42BA345D" w14:textId="77777777" w:rsidR="00A5199D" w:rsidRDefault="00A519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EEEC8F"/>
    <w:multiLevelType w:val="singleLevel"/>
    <w:tmpl w:val="0DEEEC8F"/>
    <w:lvl w:ilvl="0">
      <w:start w:val="5"/>
      <w:numFmt w:val="decimal"/>
      <w:suff w:val="space"/>
      <w:lvlText w:val="%1."/>
      <w:lvlJc w:val="left"/>
    </w:lvl>
  </w:abstractNum>
  <w:num w:numId="1" w16cid:durableId="1483158097">
    <w:abstractNumId w:val="1"/>
  </w:num>
  <w:num w:numId="2" w16cid:durableId="1700204360">
    <w:abstractNumId w:val="0"/>
  </w:num>
  <w:num w:numId="3" w16cid:durableId="1740131036">
    <w:abstractNumId w:val="4"/>
  </w:num>
  <w:num w:numId="4" w16cid:durableId="832457108">
    <w:abstractNumId w:val="2"/>
  </w:num>
  <w:num w:numId="5" w16cid:durableId="355618983">
    <w:abstractNumId w:val="5"/>
  </w:num>
  <w:num w:numId="6" w16cid:durableId="1542473178">
    <w:abstractNumId w:val="3"/>
  </w:num>
  <w:num w:numId="7" w16cid:durableId="1371998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CAF"/>
    <w:rsid w:val="0067627A"/>
    <w:rsid w:val="00A5199D"/>
    <w:rsid w:val="00AA1D8D"/>
    <w:rsid w:val="00B47730"/>
    <w:rsid w:val="00C2515B"/>
    <w:rsid w:val="00CB0664"/>
    <w:rsid w:val="00FC693F"/>
    <w:rsid w:val="07D2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62683F"/>
  <w14:defaultImageDpi w14:val="300"/>
  <w15:docId w15:val="{E63507E3-4F77-46D9-94E4-682A9562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/>
      <w:color w:val="333333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ontinuarlista2">
    <w:name w:val="List Continue 2"/>
    <w:basedOn w:val="Normal"/>
    <w:uiPriority w:val="99"/>
    <w:unhideWhenUsed/>
    <w:qFormat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omacro">
    <w:name w:val="macro"/>
    <w:link w:val="TextomacroC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Continuarlista3">
    <w:name w:val="List Continue 3"/>
    <w:basedOn w:val="Normal"/>
    <w:uiPriority w:val="99"/>
    <w:unhideWhenUsed/>
    <w:qFormat/>
    <w:pPr>
      <w:ind w:left="1080"/>
      <w:contextualSpacing/>
    </w:pPr>
  </w:style>
  <w:style w:type="paragraph" w:styleId="Continuarlista">
    <w:name w:val="List Continue"/>
    <w:basedOn w:val="Normal"/>
    <w:uiPriority w:val="99"/>
    <w:unhideWhenUsed/>
    <w:qFormat/>
    <w:pPr>
      <w:ind w:left="36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pPr>
      <w:spacing w:line="480" w:lineRule="auto"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nmeros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aconnme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aconvietas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</w:style>
  <w:style w:type="paragraph" w:styleId="Textoindependiente3">
    <w:name w:val="Body Text 3"/>
    <w:basedOn w:val="Normal"/>
    <w:link w:val="Textoindependiente3Car"/>
    <w:uiPriority w:val="99"/>
    <w:unhideWhenUsed/>
    <w:qFormat/>
    <w:rPr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Sinespaciad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b/>
      <w:bCs/>
      <w:i/>
      <w:iCs/>
      <w:color w:val="4F81BD" w:themeColor="accent1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7F7F7F" w:themeColor="text1" w:themeTint="80"/>
    </w:rPr>
  </w:style>
  <w:style w:type="character" w:customStyle="1" w:styleId="nfasisintenso1">
    <w:name w:val="Énfasis intenso1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customStyle="1" w:styleId="Referenciasutil1">
    <w:name w:val="Referencia sutil1"/>
    <w:basedOn w:val="Fuentedeprrafopredeter"/>
    <w:uiPriority w:val="31"/>
    <w:qFormat/>
    <w:rPr>
      <w:smallCaps/>
      <w:color w:val="C0504D" w:themeColor="accent2"/>
      <w:u w:val="single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ellibro1">
    <w:name w:val="Título del libro1"/>
    <w:basedOn w:val="Fuentedeprrafopredeter"/>
    <w:uiPriority w:val="33"/>
    <w:qFormat/>
    <w:rPr>
      <w:b/>
      <w:bCs/>
      <w:smallCaps/>
      <w:spacing w:val="5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outlineLvl w:val="9"/>
    </w:pPr>
  </w:style>
  <w:style w:type="table" w:styleId="Sombreadoclaro">
    <w:name w:val="Light Shading"/>
    <w:basedOn w:val="Tab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Cuadrculaclara-nfasis2">
    <w:name w:val="Light Grid Accent 2"/>
    <w:basedOn w:val="Tab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Cuadrculaclara-nfasis3">
    <w:name w:val="Light Grid Accent 3"/>
    <w:basedOn w:val="Tab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Cuadrculaclara-nfasis4">
    <w:name w:val="Light Grid Accent 4"/>
    <w:basedOn w:val="Tab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Cuadrculaclara-nfasis5">
    <w:name w:val="Light Grid Accent 5"/>
    <w:basedOn w:val="Tab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Cuadrculaclara-nfasis6">
    <w:name w:val="Light Grid Accent 6"/>
    <w:basedOn w:val="Tab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domedio1">
    <w:name w:val="Medium Shading 1"/>
    <w:basedOn w:val="Tab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kevin de la fuente</cp:lastModifiedBy>
  <cp:revision>2</cp:revision>
  <dcterms:created xsi:type="dcterms:W3CDTF">2026-08-07T01:13:00Z</dcterms:created>
  <dcterms:modified xsi:type="dcterms:W3CDTF">2026-08-07T01:13:00Z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eyJoZGlkIjoiNDZlZDQxMDQ4ZjdhNzBjZTNhMTAwMjc5MzEzYzkwNjEiLCJ1c2VySWQiOiIxNTQxMTAxNTExMzc5NCJ9</vt:lpwstr>
  </property>
  <property fmtid="{D5CDD505-2E9C-101B-9397-08002B2CF9AE}" pid="3" name="KSOProductBuildVer">
    <vt:lpwstr>3082-12.1.0.26880</vt:lpwstr>
  </property>
  <property fmtid="{D5CDD505-2E9C-101B-9397-08002B2CF9AE}" pid="4" name="ICV">
    <vt:lpwstr>86DE638991CD4AC7BB2429C3CFFE7112_12</vt:lpwstr>
  </property>
</Properties>
</file>